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B636D">
      <w:pPr>
        <w:jc w:val="center"/>
      </w:pPr>
      <w:r>
        <w:rPr>
          <w:rFonts w:ascii="Georgia" w:hAnsi="Georgia"/>
          <w:b/>
          <w:color w:val="EBDCAA"/>
          <w:sz w:val="84"/>
        </w:rPr>
        <w:t>Chronicles of Dusk</w:t>
      </w:r>
    </w:p>
    <w:p w14:paraId="1A1E68B3">
      <w:pPr>
        <w:jc w:val="center"/>
      </w:pPr>
      <w:r>
        <w:rPr>
          <w:color w:val="BCA570"/>
          <w:sz w:val="36"/>
        </w:rPr>
        <w:t>黄昏编年史 — Java 2D 生存动作游戏架构详解</w:t>
      </w:r>
    </w:p>
    <w:p w14:paraId="6D7EE83F">
      <w:pPr>
        <w:jc w:val="center"/>
      </w:pPr>
      <w:r>
        <w:rPr>
          <w:color w:val="8C8C8C"/>
          <w:sz w:val="24"/>
        </w:rPr>
        <w:t>2026-05-22</w:t>
      </w:r>
    </w:p>
    <w:p w14:paraId="6743CB10">
      <w:r>
        <w:br w:type="page"/>
      </w:r>
    </w:p>
    <w:p w14:paraId="4EA14B42">
      <w:pPr>
        <w:pStyle w:val="3"/>
      </w:pPr>
      <w:r>
        <w:rPr>
          <w:color w:val="EBDCAA"/>
          <w:sz w:val="56"/>
        </w:rPr>
        <w:t>Chronicles of Dusk（黄昏编年史）—— Java 2D 生存动作游戏 架构详解</w:t>
      </w:r>
    </w:p>
    <w:p w14:paraId="54BCA867">
      <w:r>
        <w:t>────────────────────────────────────────────────────────────</w:t>
      </w:r>
    </w:p>
    <w:p w14:paraId="020DE3B2">
      <w:pPr>
        <w:pStyle w:val="4"/>
      </w:pPr>
      <w:r>
        <w:rPr>
          <w:color w:val="D2BE8C"/>
          <w:sz w:val="40"/>
        </w:rPr>
        <w:t>一、项目总览</w:t>
      </w:r>
    </w:p>
    <w:p w14:paraId="175114D6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sz w:val="21"/>
        </w:rPr>
        <w:t>《</w:t>
      </w:r>
      <w:r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 xml:space="preserve">Chronicles of Dusk》是一款 </w:t>
      </w:r>
      <w:r>
        <w:rPr>
          <w:b/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>Java Swing 纯手写</w:t>
      </w:r>
      <w:r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 xml:space="preserve"> 的 2D 像素风生存动作游戏（类似《吸血鬼幸存者》Vampire Survivors）。整个项目约 </w:t>
      </w:r>
      <w:r>
        <w:rPr>
          <w:b/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>4000+ 行代码</w:t>
      </w:r>
      <w:r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>，</w:t>
      </w:r>
      <w:r>
        <w:rPr>
          <w:b/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>31 个 Java 源文件</w:t>
      </w:r>
      <w:r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>，无需任何第三方依赖（无 Maven/Gradle），仅使用 JDK 标准库（</w:t>
      </w:r>
      <w:r>
        <w:rPr>
          <w:rFonts w:ascii="Consolas" w:hAnsi="Consolas"/>
          <w:color w:val="000000" w:themeColor="text1"/>
          <w:sz w:val="19"/>
          <w:highlight w:val="none"/>
          <w14:textFill>
            <w14:solidFill>
              <w14:schemeClr w14:val="tx1"/>
            </w14:solidFill>
          </w14:textFill>
        </w:rPr>
        <w:t>java.awt</w:t>
      </w:r>
      <w:r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>、</w:t>
      </w:r>
      <w:r>
        <w:rPr>
          <w:rFonts w:ascii="Consolas" w:hAnsi="Consolas"/>
          <w:color w:val="000000" w:themeColor="text1"/>
          <w:sz w:val="19"/>
          <w:highlight w:val="none"/>
          <w14:textFill>
            <w14:solidFill>
              <w14:schemeClr w14:val="tx1"/>
            </w14:solidFill>
          </w14:textFill>
        </w:rPr>
        <w:t>javax.swing</w:t>
      </w:r>
      <w:r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>、</w:t>
      </w:r>
      <w:r>
        <w:rPr>
          <w:rFonts w:ascii="Consolas" w:hAnsi="Consolas"/>
          <w:color w:val="000000" w:themeColor="text1"/>
          <w:sz w:val="19"/>
          <w:highlight w:val="none"/>
          <w14:textFill>
            <w14:solidFill>
              <w14:schemeClr w14:val="tx1"/>
            </w14:solidFill>
          </w14:textFill>
        </w:rPr>
        <w:t>javax.sound.sampled</w:t>
      </w:r>
      <w:r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>）。</w:t>
      </w:r>
    </w:p>
    <w:p w14:paraId="4F9DC2F3">
      <w:pPr>
        <w:pStyle w:val="5"/>
      </w:pPr>
      <w:r>
        <w:rPr>
          <w:color w:val="B4A078"/>
          <w:sz w:val="32"/>
        </w:rPr>
        <w:t>核心玩法</w:t>
      </w:r>
    </w:p>
    <w:p w14:paraId="7BCD42B5">
      <w:pPr>
        <w:pStyle w:val="16"/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从 3 个职业中选择一个，在开放地图中生存</w:t>
      </w:r>
    </w:p>
    <w:p w14:paraId="163DD540">
      <w:pPr>
        <w:pStyle w:val="16"/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玩家自动攻击最近的敌人，敌人从屏幕边缘不断生成</w:t>
      </w:r>
    </w:p>
    <w:p w14:paraId="47B4615E">
      <w:pPr>
        <w:pStyle w:val="16"/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击杀敌人获得经验值（XP），升级后三选一强化（新武器/武器升级/属性加成）</w:t>
      </w:r>
    </w:p>
    <w:p w14:paraId="6F80E804">
      <w:pPr>
        <w:pStyle w:val="16"/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每 25 级进入新的 **Tier（位阶）**，属性大幅提升，Tier 3 解锁 **终极技能**</w:t>
      </w:r>
    </w:p>
    <w:p w14:paraId="69D72083">
      <w:pPr>
        <w:pStyle w:val="16"/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坚持 5 分钟后 **Boss 登场**，击败 Boss 获胜</w:t>
      </w:r>
    </w:p>
    <w:p w14:paraId="1AFA7025">
      <w:pPr>
        <w:pStyle w:val="5"/>
      </w:pPr>
      <w:r>
        <w:rPr>
          <w:color w:val="B4A078"/>
          <w:sz w:val="32"/>
        </w:rPr>
        <w:t>技术特点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34B6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2D2D3F"/>
          </w:tcPr>
          <w:p w14:paraId="31844971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特性</w:t>
            </w:r>
          </w:p>
        </w:tc>
        <w:tc>
          <w:tcPr>
            <w:tcW w:w="4819" w:type="dxa"/>
            <w:shd w:val="clear" w:color="auto" w:fill="2D2D3F"/>
          </w:tcPr>
          <w:p w14:paraId="65899088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实现方式</w:t>
            </w:r>
          </w:p>
        </w:tc>
      </w:tr>
      <w:tr w14:paraId="31238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252535"/>
          </w:tcPr>
          <w:p w14:paraId="50796CD6">
            <w:pPr>
              <w:spacing w:after="0" w:line="240" w:lineRule="auto"/>
            </w:pPr>
            <w:r>
              <w:rPr>
                <w:color w:val="C8C8D2"/>
                <w:sz w:val="18"/>
              </w:rPr>
              <w:t>渲染</w:t>
            </w:r>
          </w:p>
        </w:tc>
        <w:tc>
          <w:tcPr>
            <w:tcW w:w="4819" w:type="dxa"/>
            <w:shd w:val="clear" w:color="auto" w:fill="252535"/>
          </w:tcPr>
          <w:p w14:paraId="6291B7BC">
            <w:pPr>
              <w:spacing w:after="0" w:line="240" w:lineRule="auto"/>
            </w:pPr>
            <w:r>
              <w:rPr>
                <w:color w:val="C8C8D2"/>
                <w:sz w:val="18"/>
              </w:rPr>
              <w:t>`java.awt.Graphics2D` + 双缓冲 `JPanel`</w:t>
            </w:r>
          </w:p>
        </w:tc>
      </w:tr>
      <w:tr w14:paraId="1BC27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E1E2E"/>
          </w:tcPr>
          <w:p w14:paraId="03292389">
            <w:pPr>
              <w:spacing w:after="0" w:line="240" w:lineRule="auto"/>
            </w:pPr>
            <w:r>
              <w:rPr>
                <w:color w:val="C8C8D2"/>
                <w:sz w:val="18"/>
              </w:rPr>
              <w:t>游戏循环</w:t>
            </w:r>
          </w:p>
        </w:tc>
        <w:tc>
          <w:tcPr>
            <w:tcW w:w="4819" w:type="dxa"/>
            <w:shd w:val="clear" w:color="auto" w:fill="1E1E2E"/>
          </w:tcPr>
          <w:p w14:paraId="29B07834">
            <w:pPr>
              <w:spacing w:after="0" w:line="240" w:lineRule="auto"/>
            </w:pPr>
            <w:r>
              <w:rPr>
                <w:color w:val="C8C8D2"/>
                <w:sz w:val="18"/>
              </w:rPr>
              <w:t>`javax.swing.Timer`，默认 60 FPS</w:t>
            </w:r>
          </w:p>
        </w:tc>
      </w:tr>
      <w:tr w14:paraId="0C8CE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252535"/>
          </w:tcPr>
          <w:p w14:paraId="3A2F2399">
            <w:pPr>
              <w:spacing w:after="0" w:line="240" w:lineRule="auto"/>
            </w:pPr>
            <w:r>
              <w:rPr>
                <w:color w:val="C8C8D2"/>
                <w:sz w:val="18"/>
              </w:rPr>
              <w:t>音频</w:t>
            </w:r>
          </w:p>
        </w:tc>
        <w:tc>
          <w:tcPr>
            <w:tcW w:w="4819" w:type="dxa"/>
            <w:shd w:val="clear" w:color="auto" w:fill="252535"/>
          </w:tcPr>
          <w:p w14:paraId="2998105B">
            <w:pPr>
              <w:spacing w:after="0" w:line="240" w:lineRule="auto"/>
            </w:pPr>
            <w:r>
              <w:rPr>
                <w:color w:val="C8C8D2"/>
                <w:sz w:val="18"/>
              </w:rPr>
              <w:t>`javax.sound.sampled.Clip`，支持循环 BGM + 音效</w:t>
            </w:r>
          </w:p>
        </w:tc>
      </w:tr>
      <w:tr w14:paraId="7B7B9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E1E2E"/>
          </w:tcPr>
          <w:p w14:paraId="4A758AC2">
            <w:pPr>
              <w:spacing w:after="0" w:line="240" w:lineRule="auto"/>
            </w:pPr>
            <w:r>
              <w:rPr>
                <w:color w:val="C8C8D2"/>
                <w:sz w:val="18"/>
              </w:rPr>
              <w:t>碰撞检测</w:t>
            </w:r>
          </w:p>
        </w:tc>
        <w:tc>
          <w:tcPr>
            <w:tcW w:w="4819" w:type="dxa"/>
            <w:shd w:val="clear" w:color="auto" w:fill="1E1E2E"/>
          </w:tcPr>
          <w:p w14:paraId="56BD4E9A">
            <w:pPr>
              <w:spacing w:after="0" w:line="240" w:lineRule="auto"/>
            </w:pPr>
            <w:r>
              <w:rPr>
                <w:color w:val="C8C8D2"/>
                <w:sz w:val="18"/>
              </w:rPr>
              <w:t>圆形-圆形 / 圆形-AABB，空间哈希网格优化</w:t>
            </w:r>
          </w:p>
        </w:tc>
      </w:tr>
      <w:tr w14:paraId="2D12C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252535"/>
          </w:tcPr>
          <w:p w14:paraId="0D99D759">
            <w:pPr>
              <w:spacing w:after="0" w:line="240" w:lineRule="auto"/>
            </w:pPr>
            <w:r>
              <w:rPr>
                <w:color w:val="C8C8D2"/>
                <w:sz w:val="18"/>
              </w:rPr>
              <w:t>精灵动画</w:t>
            </w:r>
          </w:p>
        </w:tc>
        <w:tc>
          <w:tcPr>
            <w:tcW w:w="4819" w:type="dxa"/>
            <w:shd w:val="clear" w:color="auto" w:fill="252535"/>
          </w:tcPr>
          <w:p w14:paraId="2F8C79FA">
            <w:pPr>
              <w:spacing w:after="0" w:line="240" w:lineRule="auto"/>
            </w:pPr>
            <w:r>
              <w:rPr>
                <w:color w:val="C8C8D2"/>
                <w:sz w:val="18"/>
              </w:rPr>
              <w:t>精灵表（sprite sheet）帧动画，多方向+多动作</w:t>
            </w:r>
          </w:p>
        </w:tc>
      </w:tr>
      <w:tr w14:paraId="4042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E1E2E"/>
          </w:tcPr>
          <w:p w14:paraId="4855B01E">
            <w:pPr>
              <w:spacing w:after="0" w:line="240" w:lineRule="auto"/>
            </w:pPr>
            <w:r>
              <w:rPr>
                <w:color w:val="C8C8D2"/>
                <w:sz w:val="18"/>
              </w:rPr>
              <w:t>状态管理</w:t>
            </w:r>
          </w:p>
        </w:tc>
        <w:tc>
          <w:tcPr>
            <w:tcW w:w="4819" w:type="dxa"/>
            <w:shd w:val="clear" w:color="auto" w:fill="1E1E2E"/>
          </w:tcPr>
          <w:p w14:paraId="02C951B6">
            <w:pPr>
              <w:spacing w:after="0" w:line="240" w:lineRule="auto"/>
            </w:pPr>
            <w:r>
              <w:rPr>
                <w:color w:val="C8C8D2"/>
                <w:sz w:val="18"/>
              </w:rPr>
              <w:t>11 种游戏状态（菜单、选角、战斗中、升级暂停等）</w:t>
            </w:r>
          </w:p>
        </w:tc>
      </w:tr>
    </w:tbl>
    <w:p w14:paraId="1448B8FA"/>
    <w:p w14:paraId="7906ADB6">
      <w:r>
        <w:t>────────────────────────────────────────────────────────────</w:t>
      </w:r>
    </w:p>
    <w:p w14:paraId="5D2B2E34">
      <w:pPr>
        <w:pStyle w:val="4"/>
      </w:pPr>
      <w:r>
        <w:rPr>
          <w:color w:val="D2BE8C"/>
          <w:sz w:val="40"/>
        </w:rPr>
        <w:t>二、整体架构图</w:t>
      </w:r>
    </w:p>
    <w:p w14:paraId="18C8D150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          SurvivalGame (主控类, extends GameEngine)</w:t>
      </w:r>
    </w:p>
    <w:p w14:paraId="18390F37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         /           |            |           \</w:t>
      </w:r>
    </w:p>
    <w:p w14:paraId="4ADB2BB3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        /            |            |            \</w:t>
      </w:r>
    </w:p>
    <w:p w14:paraId="6D4AA8BA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Player.java    Enemy.java    GameMap.java   WeaponManager.java</w:t>
      </w:r>
    </w:p>
    <w:p w14:paraId="1E8D7EF2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(玩家实体)     (敌人实体)    (地图障碍物)    (武器管理)</w:t>
      </w:r>
    </w:p>
    <w:p w14:paraId="4BC75421">
      <w:pPr>
        <w:pStyle w:val="164"/>
      </w:pPr>
    </w:p>
    <w:p w14:paraId="39C89A7C">
      <w:pPr>
        <w:pStyle w:val="164"/>
      </w:pPr>
      <w:r>
        <w:rPr>
          <w:rFonts w:ascii="Consolas" w:hAnsi="Consolas"/>
          <w:color w:val="C8D2DC"/>
          <w:sz w:val="18"/>
        </w:rPr>
        <w:t xml:space="preserve">    辅助系统:                        数据定义类:</w:t>
      </w:r>
    </w:p>
    <w:p w14:paraId="07671D84">
      <w:pPr>
        <w:pStyle w:val="164"/>
      </w:pPr>
      <w:r>
        <w:rPr>
          <w:rFonts w:ascii="Consolas" w:hAnsi="Consolas"/>
          <w:color w:val="C8D2DC"/>
          <w:sz w:val="18"/>
        </w:rPr>
        <w:t xml:space="preserve">    ├── Camera.java                 ├── WeaponDef.java      (武器模板)</w:t>
      </w:r>
    </w:p>
    <w:p w14:paraId="600A1BA1">
      <w:pPr>
        <w:pStyle w:val="164"/>
      </w:pPr>
      <w:r>
        <w:rPr>
          <w:rFonts w:ascii="Consolas" w:hAnsi="Consolas"/>
          <w:color w:val="C8D2DC"/>
          <w:sz w:val="18"/>
        </w:rPr>
        <w:t xml:space="preserve">    ├── CollisionSystem.java        ├── WeaponInstance.java  (武器实例)</w:t>
      </w:r>
    </w:p>
    <w:p w14:paraId="22E86D5E">
      <w:pPr>
        <w:pStyle w:val="164"/>
      </w:pPr>
      <w:r>
        <w:rPr>
          <w:rFonts w:ascii="Consolas" w:hAnsi="Consolas"/>
          <w:color w:val="C8D2DC"/>
          <w:sz w:val="18"/>
        </w:rPr>
        <w:t xml:space="preserve">    ├── EnemySpawner.java           ├── WeaponRarity.java    (稀有度枚举)</w:t>
      </w:r>
    </w:p>
    <w:p w14:paraId="7CF7F6A3">
      <w:pPr>
        <w:pStyle w:val="164"/>
      </w:pPr>
      <w:r>
        <w:rPr>
          <w:rFonts w:ascii="Consolas" w:hAnsi="Consolas"/>
          <w:color w:val="C8D2DC"/>
          <w:sz w:val="18"/>
        </w:rPr>
        <w:t xml:space="preserve">    ├── UpgradeSystem.java          ├── UpgradeDef.java      (升级选项)</w:t>
      </w:r>
    </w:p>
    <w:p w14:paraId="5432B803">
      <w:pPr>
        <w:pStyle w:val="164"/>
      </w:pPr>
      <w:r>
        <w:rPr>
          <w:rFonts w:ascii="Consolas" w:hAnsi="Consolas"/>
          <w:color w:val="C8D2DC"/>
          <w:sz w:val="18"/>
        </w:rPr>
        <w:t xml:space="preserve">    ├── VfxManager.java             ├── CharacterDef.java    (角色模板)</w:t>
      </w:r>
    </w:p>
    <w:p w14:paraId="3DE33283">
      <w:pPr>
        <w:pStyle w:val="164"/>
      </w:pPr>
      <w:r>
        <w:rPr>
          <w:rFonts w:ascii="Consolas" w:hAnsi="Consolas"/>
          <w:color w:val="C8D2DC"/>
          <w:sz w:val="18"/>
        </w:rPr>
        <w:t xml:space="preserve">    ├── AudioManager.java           ├── CharacterProgression.java (位阶成长)</w:t>
      </w:r>
    </w:p>
    <w:p w14:paraId="5536F5C9">
      <w:pPr>
        <w:pStyle w:val="164"/>
      </w:pPr>
      <w:r>
        <w:rPr>
          <w:rFonts w:ascii="Consolas" w:hAnsi="Consolas"/>
          <w:color w:val="C8D2DC"/>
          <w:sz w:val="18"/>
        </w:rPr>
        <w:t xml:space="preserve">    ├── SpatialGrid.java            ├── UltimateSkill.java   (终极技能)</w:t>
      </w:r>
    </w:p>
    <w:p w14:paraId="4DA4EA4B">
      <w:pPr>
        <w:pStyle w:val="164"/>
      </w:pPr>
      <w:r>
        <w:rPr>
          <w:rFonts w:ascii="Consolas" w:hAnsi="Consolas"/>
          <w:color w:val="C8D2DC"/>
          <w:sz w:val="18"/>
        </w:rPr>
        <w:t xml:space="preserve">    ├── SpriteManager.java          ├── GameConfig.java      (全局常量)</w:t>
      </w:r>
    </w:p>
    <w:p w14:paraId="1604F9B9">
      <w:pPr>
        <w:pStyle w:val="164"/>
      </w:pPr>
      <w:r>
        <w:rPr>
          <w:rFonts w:ascii="Consolas" w:hAnsi="Consolas"/>
          <w:color w:val="C8D2DC"/>
          <w:sz w:val="18"/>
        </w:rPr>
        <w:t xml:space="preserve">    ├── AssetLoader.java            ├── WeaponDrop.java      (武器掉落物)</w:t>
      </w:r>
    </w:p>
    <w:p w14:paraId="06934379">
      <w:pPr>
        <w:pStyle w:val="164"/>
      </w:pPr>
      <w:r>
        <w:rPr>
          <w:rFonts w:ascii="Consolas" w:hAnsi="Consolas"/>
          <w:color w:val="C8D2DC"/>
          <w:sz w:val="18"/>
        </w:rPr>
        <w:t xml:space="preserve">    └── AssetLibrary.java           ├── Pickup.java          (经验掉落物)</w:t>
      </w:r>
    </w:p>
    <w:p w14:paraId="01FAD90A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                       ├── Projectile.java     (投射物)</w:t>
      </w:r>
    </w:p>
    <w:p w14:paraId="715D1176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                       ├── Obstacle.java       (障碍物)</w:t>
      </w:r>
    </w:p>
    <w:p w14:paraId="0AB033B7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                       ├── Particle.java       (粒子)</w:t>
      </w:r>
    </w:p>
    <w:p w14:paraId="38975067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                       └── FloatingText.java   (浮动文字)</w:t>
      </w:r>
    </w:p>
    <w:p w14:paraId="7752FC57">
      <w:r>
        <w:rPr>
          <w:b/>
          <w:sz w:val="22"/>
        </w:rPr>
        <w:t>继承关系：</w:t>
      </w:r>
    </w:p>
    <w:p w14:paraId="75F3FA74">
      <w:pPr>
        <w:pStyle w:val="164"/>
      </w:pPr>
      <w:r>
        <w:rPr>
          <w:rFonts w:ascii="Consolas" w:hAnsi="Consolas"/>
          <w:color w:val="C8D2DC"/>
          <w:sz w:val="18"/>
        </w:rPr>
        <w:t>GameEngine (抽象基类，提供窗口/渲染/输入/音频/数学工具)</w:t>
      </w:r>
    </w:p>
    <w:p w14:paraId="2366905A">
      <w:pPr>
        <w:pStyle w:val="164"/>
      </w:pPr>
      <w:r>
        <w:rPr>
          <w:rFonts w:ascii="Consolas" w:hAnsi="Consolas"/>
          <w:color w:val="C8D2DC"/>
          <w:sz w:val="18"/>
        </w:rPr>
        <w:t xml:space="preserve">  └── SurvivalGame (游戏主逻辑)</w:t>
      </w:r>
    </w:p>
    <w:p w14:paraId="6986A9AE">
      <w:pPr>
        <w:pStyle w:val="164"/>
      </w:pPr>
      <w:r>
        <w:rPr>
          <w:rFonts w:ascii="Consolas" w:hAnsi="Consolas"/>
          <w:color w:val="C8D2DC"/>
          <w:sz w:val="18"/>
        </w:rPr>
        <w:t xml:space="preserve">        Entity (抽象实</w:t>
      </w:r>
      <w:bookmarkStart w:id="0" w:name="_GoBack"/>
      <w:bookmarkEnd w:id="0"/>
      <w:r>
        <w:rPr>
          <w:rFonts w:ascii="Consolas" w:hAnsi="Consolas"/>
          <w:color w:val="C8D2DC"/>
          <w:sz w:val="18"/>
        </w:rPr>
        <w:t>体基类)</w:t>
      </w:r>
    </w:p>
    <w:p w14:paraId="423026D3">
      <w:pPr>
        <w:pStyle w:val="164"/>
      </w:pPr>
      <w:r>
        <w:rPr>
          <w:rFonts w:ascii="Consolas" w:hAnsi="Consolas"/>
          <w:color w:val="C8D2DC"/>
          <w:sz w:val="18"/>
        </w:rPr>
        <w:t xml:space="preserve">          ├── Player (玩家)</w:t>
      </w:r>
    </w:p>
    <w:p w14:paraId="0E81E201">
      <w:pPr>
        <w:pStyle w:val="164"/>
      </w:pPr>
      <w:r>
        <w:rPr>
          <w:rFonts w:ascii="Consolas" w:hAnsi="Consolas"/>
          <w:color w:val="C8D2DC"/>
          <w:sz w:val="18"/>
        </w:rPr>
        <w:t xml:space="preserve">          ├── Enemy (敌人)</w:t>
      </w:r>
    </w:p>
    <w:p w14:paraId="10C51154">
      <w:pPr>
        <w:pStyle w:val="164"/>
      </w:pPr>
      <w:r>
        <w:rPr>
          <w:rFonts w:ascii="Consolas" w:hAnsi="Consolas"/>
          <w:color w:val="C8D2DC"/>
          <w:sz w:val="18"/>
        </w:rPr>
        <w:t xml:space="preserve">          ├── Projectile (投射物)</w:t>
      </w:r>
    </w:p>
    <w:p w14:paraId="20908328">
      <w:pPr>
        <w:pStyle w:val="164"/>
      </w:pPr>
      <w:r>
        <w:rPr>
          <w:rFonts w:ascii="Consolas" w:hAnsi="Consolas"/>
          <w:color w:val="C8D2DC"/>
          <w:sz w:val="18"/>
        </w:rPr>
        <w:t xml:space="preserve">          ├── Pickup (经验球)</w:t>
      </w:r>
    </w:p>
    <w:p w14:paraId="16C28355">
      <w:pPr>
        <w:pStyle w:val="164"/>
      </w:pPr>
      <w:r>
        <w:rPr>
          <w:rFonts w:ascii="Consolas" w:hAnsi="Consolas"/>
          <w:color w:val="C8D2DC"/>
          <w:sz w:val="18"/>
        </w:rPr>
        <w:t xml:space="preserve">          │     └── WeaponDrop (武器宝箱)</w:t>
      </w:r>
    </w:p>
    <w:p w14:paraId="12378358">
      <w:pPr>
        <w:pStyle w:val="164"/>
      </w:pPr>
      <w:r>
        <w:rPr>
          <w:rFonts w:ascii="Consolas" w:hAnsi="Consolas"/>
          <w:color w:val="C8D2DC"/>
          <w:sz w:val="18"/>
        </w:rPr>
        <w:t xml:space="preserve">          └── Obstacle (障碍物/树/石头)</w:t>
      </w:r>
    </w:p>
    <w:p w14:paraId="48D0178C">
      <w:r>
        <w:t>────────────────────────────────────────────────────────────</w:t>
      </w:r>
    </w:p>
    <w:p w14:paraId="276BF824">
      <w:pPr>
        <w:pStyle w:val="4"/>
      </w:pPr>
      <w:r>
        <w:rPr>
          <w:color w:val="D2BE8C"/>
          <w:sz w:val="40"/>
        </w:rPr>
        <w:t>三、游戏状态机</w:t>
      </w:r>
    </w:p>
    <w:p w14:paraId="5EBFB4C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游戏一共有 </w:t>
      </w:r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11 种状态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，定义在 </w:t>
      </w:r>
      <w:r>
        <w:rPr>
          <w:rFonts w:ascii="Consolas" w:hAnsi="Consolas"/>
          <w:color w:val="000000" w:themeColor="text1"/>
          <w:sz w:val="19"/>
          <w14:textFill>
            <w14:solidFill>
              <w14:schemeClr w14:val="tx1"/>
            </w14:solidFill>
          </w14:textFill>
        </w:rPr>
        <w:t>SurvivalGame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中：</w:t>
      </w:r>
    </w:p>
    <w:p w14:paraId="0173BF4B">
      <w:pPr>
        <w:pStyle w:val="164"/>
      </w:pPr>
      <w:r>
        <w:rPr>
          <w:rFonts w:ascii="Consolas" w:hAnsi="Consolas"/>
          <w:color w:val="C8D2DC"/>
          <w:sz w:val="18"/>
        </w:rPr>
        <w:t>STATE_MENU (0)        → 主菜单</w:t>
      </w:r>
    </w:p>
    <w:p w14:paraId="4DD0D61C">
      <w:pPr>
        <w:pStyle w:val="164"/>
      </w:pPr>
      <w:r>
        <w:rPr>
          <w:rFonts w:ascii="Consolas" w:hAnsi="Consolas"/>
          <w:color w:val="C8D2DC"/>
          <w:sz w:val="18"/>
        </w:rPr>
        <w:t>STATE_CHAR_SELECT (1) → 角色选择</w:t>
      </w:r>
    </w:p>
    <w:p w14:paraId="716EBF29">
      <w:pPr>
        <w:pStyle w:val="164"/>
      </w:pPr>
      <w:r>
        <w:rPr>
          <w:rFonts w:ascii="Consolas" w:hAnsi="Consolas"/>
          <w:color w:val="C8D2DC"/>
          <w:sz w:val="18"/>
        </w:rPr>
        <w:t>STATE_INTRO (9)       → 开场剧情动画</w:t>
      </w:r>
    </w:p>
    <w:p w14:paraId="4DB9C454">
      <w:pPr>
        <w:pStyle w:val="164"/>
      </w:pPr>
      <w:r>
        <w:rPr>
          <w:rFonts w:ascii="Consolas" w:hAnsi="Consolas"/>
          <w:color w:val="C8D2DC"/>
          <w:sz w:val="18"/>
        </w:rPr>
        <w:t>STATE_PLAYING (2)     → 正常战斗中</w:t>
      </w:r>
    </w:p>
    <w:p w14:paraId="6E2E836F">
      <w:pPr>
        <w:pStyle w:val="164"/>
      </w:pPr>
      <w:r>
        <w:rPr>
          <w:rFonts w:ascii="Consolas" w:hAnsi="Consolas"/>
          <w:color w:val="C8D2DC"/>
          <w:sz w:val="18"/>
        </w:rPr>
        <w:t>STATE_UPGRADE_PAUSE(3) → 升级暂停（三选一）</w:t>
      </w:r>
    </w:p>
    <w:p w14:paraId="334EEF2A">
      <w:pPr>
        <w:pStyle w:val="164"/>
      </w:pPr>
      <w:r>
        <w:rPr>
          <w:rFonts w:ascii="Consolas" w:hAnsi="Consolas"/>
          <w:color w:val="C8D2DC"/>
          <w:sz w:val="18"/>
        </w:rPr>
        <w:t>STATE_TIER_UP (8)     → 位阶提升过场</w:t>
      </w:r>
    </w:p>
    <w:p w14:paraId="4B64068C">
      <w:pPr>
        <w:pStyle w:val="164"/>
      </w:pPr>
      <w:r>
        <w:rPr>
          <w:rFonts w:ascii="Consolas" w:hAnsi="Consolas"/>
          <w:color w:val="C8D2DC"/>
          <w:sz w:val="18"/>
        </w:rPr>
        <w:t>STATE_BOSS_INTRO (4)  → Boss 登场警告</w:t>
      </w:r>
    </w:p>
    <w:p w14:paraId="6E3220C8">
      <w:pPr>
        <w:pStyle w:val="164"/>
      </w:pPr>
      <w:r>
        <w:rPr>
          <w:rFonts w:ascii="Consolas" w:hAnsi="Consolas"/>
          <w:color w:val="C8D2DC"/>
          <w:sz w:val="18"/>
        </w:rPr>
        <w:t>STATE_WEAPON_SWAP (7) → 武器替换选择</w:t>
      </w:r>
    </w:p>
    <w:p w14:paraId="1E5D207E">
      <w:pPr>
        <w:pStyle w:val="164"/>
      </w:pPr>
      <w:r>
        <w:rPr>
          <w:rFonts w:ascii="Consolas" w:hAnsi="Consolas"/>
          <w:color w:val="C8D2DC"/>
          <w:sz w:val="18"/>
        </w:rPr>
        <w:t>STATE_VICTORY (5)     → 胜利结算</w:t>
      </w:r>
    </w:p>
    <w:p w14:paraId="053FB182">
      <w:pPr>
        <w:pStyle w:val="164"/>
      </w:pPr>
      <w:r>
        <w:rPr>
          <w:rFonts w:ascii="Consolas" w:hAnsi="Consolas"/>
          <w:color w:val="C8D2DC"/>
          <w:sz w:val="18"/>
        </w:rPr>
        <w:t>STATE_DEFEAT (6)      → 失败结算</w:t>
      </w:r>
    </w:p>
    <w:p w14:paraId="504D682B">
      <w:pPr>
        <w:pStyle w:val="164"/>
      </w:pPr>
      <w:r>
        <w:rPr>
          <w:rFonts w:ascii="Consolas" w:hAnsi="Consolas"/>
          <w:color w:val="C8D2DC"/>
          <w:sz w:val="18"/>
        </w:rPr>
        <w:t>STATE_PAUSED (10)     → 暂停</w:t>
      </w:r>
    </w:p>
    <w:p w14:paraId="50E067BE">
      <w:pPr>
        <w:pStyle w:val="164"/>
      </w:pPr>
      <w:r>
        <w:rPr>
          <w:rFonts w:ascii="Consolas" w:hAnsi="Consolas"/>
          <w:color w:val="C8D2DC"/>
          <w:sz w:val="18"/>
        </w:rPr>
        <w:t>STATE_HELP (11)       → 帮助/按键说明</w:t>
      </w:r>
    </w:p>
    <w:p w14:paraId="55C9F65E">
      <w:r>
        <w:rPr>
          <w:sz w:val="21"/>
        </w:rPr>
        <w:t>状态流转：</w:t>
      </w:r>
    </w:p>
    <w:p w14:paraId="3D58DA17">
      <w:pPr>
        <w:pStyle w:val="164"/>
      </w:pPr>
      <w:r>
        <w:rPr>
          <w:rFonts w:ascii="Consolas" w:hAnsi="Consolas"/>
          <w:color w:val="C8D2DC"/>
          <w:sz w:val="18"/>
        </w:rPr>
        <w:t>MENU → INTRO → CHAR_SELECT → PLAYING ⇄ UPGRADE_PAUSE</w:t>
      </w:r>
    </w:p>
    <w:p w14:paraId="50B6F5C6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                    ↓         ↑</w:t>
      </w:r>
    </w:p>
    <w:p w14:paraId="4ABB0E76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                TIER_UP ────┘</w:t>
      </w:r>
    </w:p>
    <w:p w14:paraId="0695810B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                    ↓</w:t>
      </w:r>
    </w:p>
    <w:p w14:paraId="19738B6A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                BOSS_INTRO → PLAYING → VICTORY/DEFEAT → CHAR_SELECT</w:t>
      </w:r>
    </w:p>
    <w:p w14:paraId="24EEBF4B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                PLAYING → PAUSED → PLAYING</w:t>
      </w:r>
    </w:p>
    <w:p w14:paraId="1F19FC18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                PLAYING → WEAPON_SWAP → PLAYING</w:t>
      </w:r>
    </w:p>
    <w:p w14:paraId="0C6BB412">
      <w:r>
        <w:t>────────────────────────────────────────────────────────────</w:t>
      </w:r>
    </w:p>
    <w:p w14:paraId="1DD7CBCB">
      <w:pPr>
        <w:pStyle w:val="4"/>
      </w:pPr>
      <w:r>
        <w:rPr>
          <w:color w:val="D2BE8C"/>
          <w:sz w:val="40"/>
        </w:rPr>
        <w:t>四、逐文件详细分析</w:t>
      </w:r>
    </w:p>
    <w:p w14:paraId="1D4548A9">
      <w:pPr>
        <w:pStyle w:val="5"/>
      </w:pPr>
      <w:r>
        <w:rPr>
          <w:color w:val="B4A078"/>
          <w:sz w:val="32"/>
        </w:rPr>
        <w:t>4.1 核心引擎层</w:t>
      </w:r>
    </w:p>
    <w:p w14:paraId="55F4168D">
      <w:pPr>
        <w:pStyle w:val="6"/>
      </w:pPr>
      <w:r>
        <w:rPr>
          <w:color w:val="A0916E"/>
          <w:sz w:val="28"/>
        </w:rPr>
        <w:t>**GameEngine.java** (981 行) — 游戏引擎抽象基类</w:t>
      </w:r>
    </w:p>
    <w:p w14:paraId="70643D71">
      <w:r>
        <w:rPr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角色：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这是整个游戏的底层框架，提供了所有与 Java 图形/音频/输入系统的接口封装。</w:t>
      </w:r>
    </w:p>
    <w:p w14:paraId="1624FB89">
      <w:r>
        <w:rPr>
          <w:b/>
          <w:sz w:val="22"/>
        </w:rPr>
        <w:t>关键内部结构：</w:t>
      </w:r>
    </w:p>
    <w:p w14:paraId="1679D6EB">
      <w:pPr>
        <w:pStyle w:val="164"/>
      </w:pPr>
      <w:r>
        <w:rPr>
          <w:rFonts w:ascii="Consolas" w:hAnsi="Consolas"/>
          <w:color w:val="C8D2DC"/>
          <w:sz w:val="18"/>
        </w:rPr>
        <w:t>GameEngine</w:t>
      </w:r>
    </w:p>
    <w:p w14:paraId="0A2A1AA2">
      <w:pPr>
        <w:pStyle w:val="164"/>
      </w:pPr>
      <w:r>
        <w:rPr>
          <w:rFonts w:ascii="Consolas" w:hAnsi="Consolas"/>
          <w:color w:val="C8D2DC"/>
          <w:sz w:val="18"/>
        </w:rPr>
        <w:t>├── GamePanel (内部类, extends JPanel)  — 渲染画布</w:t>
      </w:r>
    </w:p>
    <w:p w14:paraId="124AC240">
      <w:pPr>
        <w:pStyle w:val="164"/>
      </w:pPr>
      <w:r>
        <w:rPr>
          <w:rFonts w:ascii="Consolas" w:hAnsi="Consolas"/>
          <w:color w:val="C8D2DC"/>
          <w:sz w:val="18"/>
        </w:rPr>
        <w:t>├── GameTimer (内部类, extends Timer)   — 游戏循环时钟</w:t>
      </w:r>
    </w:p>
    <w:p w14:paraId="7983923D">
      <w:pPr>
        <w:pStyle w:val="164"/>
      </w:pPr>
      <w:r>
        <w:rPr>
          <w:rFonts w:ascii="Consolas" w:hAnsi="Consolas"/>
          <w:color w:val="C8D2DC"/>
          <w:sz w:val="18"/>
        </w:rPr>
        <w:t>└── AudioClip (内部类)                  — 音频数据容器</w:t>
      </w:r>
    </w:p>
    <w:p w14:paraId="41F8ACEB">
      <w:r>
        <w:rPr>
          <w:b/>
          <w:sz w:val="22"/>
        </w:rPr>
        <w:t>核心方法分类：</w:t>
      </w:r>
    </w:p>
    <w:p w14:paraId="3CE98A76">
      <w:pPr>
        <w:pStyle w:val="14"/>
      </w:pPr>
      <w:r>
        <w:rPr>
          <w:sz w:val="21"/>
        </w:rPr>
        <w:t xml:space="preserve">**窗口管理** — </w:t>
      </w:r>
      <w:r>
        <w:rPr>
          <w:rFonts w:ascii="Consolas" w:hAnsi="Consolas"/>
          <w:color w:val="C8A064"/>
          <w:sz w:val="19"/>
        </w:rPr>
        <w:t>setupWindow()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setWindowSize()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width()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height()</w:t>
      </w:r>
    </w:p>
    <w:p w14:paraId="19B8D741">
      <w:pPr>
        <w:pStyle w:val="16"/>
      </w:pPr>
      <w:r>
        <w:rPr>
          <w:sz w:val="21"/>
        </w:rPr>
        <w:t xml:space="preserve">创建 </w:t>
      </w:r>
      <w:r>
        <w:rPr>
          <w:rFonts w:ascii="Consolas" w:hAnsi="Consolas"/>
          <w:color w:val="C8A064"/>
          <w:sz w:val="19"/>
        </w:rPr>
        <w:t>JFrame</w:t>
      </w:r>
      <w:r>
        <w:rPr>
          <w:sz w:val="21"/>
        </w:rPr>
        <w:t xml:space="preserve">，注册键盘事件（通过 </w:t>
      </w:r>
      <w:r>
        <w:rPr>
          <w:rFonts w:ascii="Consolas" w:hAnsi="Consolas"/>
          <w:color w:val="C8A064"/>
          <w:sz w:val="19"/>
        </w:rPr>
        <w:t>KeyEventDispatcher</w:t>
      </w:r>
      <w:r>
        <w:rPr>
          <w:sz w:val="21"/>
        </w:rPr>
        <w:t>，可全局捕获按键）</w:t>
      </w:r>
    </w:p>
    <w:p w14:paraId="689471C2">
      <w:pPr>
        <w:pStyle w:val="16"/>
      </w:pPr>
      <w:r>
        <w:rPr>
          <w:sz w:val="21"/>
        </w:rPr>
        <w:t>注册鼠标事件（点击、移动、拖拽）</w:t>
      </w:r>
    </w:p>
    <w:p w14:paraId="56C81080">
      <w:pPr>
        <w:pStyle w:val="14"/>
      </w:pPr>
      <w:r>
        <w:rPr>
          <w:sz w:val="21"/>
        </w:rPr>
        <w:t xml:space="preserve">**游戏循环** — </w:t>
      </w:r>
      <w:r>
        <w:rPr>
          <w:rFonts w:ascii="Consolas" w:hAnsi="Consolas"/>
          <w:color w:val="C8A064"/>
          <w:sz w:val="19"/>
        </w:rPr>
        <w:t>gameLoop(framerate)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measureTime()</w:t>
      </w:r>
    </w:p>
    <w:p w14:paraId="1EFABDA5">
      <w:pPr>
        <w:pStyle w:val="16"/>
      </w:pPr>
      <w:r>
        <w:rPr>
          <w:sz w:val="21"/>
        </w:rPr>
        <w:t xml:space="preserve">使用 </w:t>
      </w:r>
      <w:r>
        <w:rPr>
          <w:rFonts w:ascii="Consolas" w:hAnsi="Consolas"/>
          <w:color w:val="C8A064"/>
          <w:sz w:val="19"/>
        </w:rPr>
        <w:t>javax.swing.Timer</w:t>
      </w:r>
      <w:r>
        <w:rPr>
          <w:sz w:val="21"/>
        </w:rPr>
        <w:t xml:space="preserve"> 实现固定帧率循环</w:t>
      </w:r>
    </w:p>
    <w:p w14:paraId="2B26BCAE">
      <w:pPr>
        <w:pStyle w:val="16"/>
      </w:pPr>
      <w:r>
        <w:rPr>
          <w:rFonts w:ascii="Consolas" w:hAnsi="Consolas"/>
          <w:color w:val="C8A064"/>
          <w:sz w:val="19"/>
        </w:rPr>
        <w:t>measureTime()</w:t>
      </w:r>
      <w:r>
        <w:rPr>
          <w:sz w:val="21"/>
        </w:rPr>
        <w:t xml:space="preserve"> 计算两帧之间的实际时间差（</w:t>
      </w:r>
      <w:r>
        <w:rPr>
          <w:rFonts w:ascii="Consolas" w:hAnsi="Consolas"/>
          <w:color w:val="C8A064"/>
          <w:sz w:val="19"/>
        </w:rPr>
        <w:t>dt</w:t>
      </w:r>
      <w:r>
        <w:rPr>
          <w:sz w:val="21"/>
        </w:rPr>
        <w:t>），用于帧率无关的物理更新</w:t>
      </w:r>
    </w:p>
    <w:p w14:paraId="35C4F766">
      <w:pPr>
        <w:pStyle w:val="16"/>
      </w:pPr>
      <w:r>
        <w:rPr>
          <w:sz w:val="21"/>
        </w:rPr>
        <w:t xml:space="preserve">每帧调用 </w:t>
      </w:r>
      <w:r>
        <w:rPr>
          <w:rFonts w:ascii="Consolas" w:hAnsi="Consolas"/>
          <w:color w:val="C8A064"/>
          <w:sz w:val="19"/>
        </w:rPr>
        <w:t>update(dt)</w:t>
      </w:r>
      <w:r>
        <w:rPr>
          <w:sz w:val="21"/>
        </w:rPr>
        <w:t xml:space="preserve"> → </w:t>
      </w:r>
      <w:r>
        <w:rPr>
          <w:rFonts w:ascii="Consolas" w:hAnsi="Consolas"/>
          <w:color w:val="C8A064"/>
          <w:sz w:val="19"/>
        </w:rPr>
        <w:t>mPanel.repaint()</w:t>
      </w:r>
      <w:r>
        <w:rPr>
          <w:sz w:val="21"/>
        </w:rPr>
        <w:t xml:space="preserve"> → </w:t>
      </w:r>
      <w:r>
        <w:rPr>
          <w:rFonts w:ascii="Consolas" w:hAnsi="Consolas"/>
          <w:color w:val="C8A064"/>
          <w:sz w:val="19"/>
        </w:rPr>
        <w:t>paintComponent()</w:t>
      </w:r>
    </w:p>
    <w:p w14:paraId="0EE44492">
      <w:pPr>
        <w:pStyle w:val="14"/>
      </w:pPr>
      <w:r>
        <w:rPr>
          <w:sz w:val="21"/>
        </w:rPr>
        <w:t>**渲染函数** — 线条、矩形、圆形、文字、图片</w:t>
      </w:r>
    </w:p>
    <w:p w14:paraId="554045AE">
      <w:pPr>
        <w:pStyle w:val="16"/>
      </w:pPr>
      <w:r>
        <w:rPr>
          <w:rFonts w:ascii="Consolas" w:hAnsi="Consolas"/>
          <w:color w:val="C8A064"/>
          <w:sz w:val="19"/>
        </w:rPr>
        <w:t>drawImage()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drawLine()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drawRectangle()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drawCircle()</w:t>
      </w:r>
      <w:r>
        <w:rPr>
          <w:sz w:val="21"/>
        </w:rPr>
        <w:t xml:space="preserve"> 等</w:t>
      </w:r>
    </w:p>
    <w:p w14:paraId="0EFCAF47">
      <w:pPr>
        <w:pStyle w:val="16"/>
      </w:pPr>
      <w:r>
        <w:rPr>
          <w:rFonts w:ascii="Consolas" w:hAnsi="Consolas"/>
          <w:color w:val="C8A064"/>
          <w:sz w:val="19"/>
        </w:rPr>
        <w:t>drawText()</w:t>
      </w:r>
      <w:r>
        <w:rPr>
          <w:sz w:val="21"/>
        </w:rPr>
        <w:t xml:space="preserve"> 支持自定义字体和大小</w:t>
      </w:r>
    </w:p>
    <w:p w14:paraId="3C7DC6E2">
      <w:pPr>
        <w:pStyle w:val="16"/>
      </w:pPr>
      <w:r>
        <w:rPr>
          <w:sz w:val="21"/>
        </w:rPr>
        <w:t>颜色管理（预设黑/白/红/绿/蓝等常用颜色）</w:t>
      </w:r>
    </w:p>
    <w:p w14:paraId="43CAB68C">
      <w:pPr>
        <w:pStyle w:val="14"/>
      </w:pPr>
      <w:r>
        <w:rPr>
          <w:sz w:val="21"/>
        </w:rPr>
        <w:t xml:space="preserve">**变换栈** — </w:t>
      </w:r>
      <w:r>
        <w:rPr>
          <w:rFonts w:ascii="Consolas" w:hAnsi="Consolas"/>
          <w:color w:val="C8A064"/>
          <w:sz w:val="19"/>
        </w:rPr>
        <w:t>saveCurrentTransform()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restoreLastTransform()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translate()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rotate()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scale()</w:t>
      </w:r>
    </w:p>
    <w:p w14:paraId="23C6A4C8">
      <w:pPr>
        <w:pStyle w:val="16"/>
      </w:pPr>
      <w:r>
        <w:rPr>
          <w:sz w:val="21"/>
        </w:rPr>
        <w:t xml:space="preserve">使用 </w:t>
      </w:r>
      <w:r>
        <w:rPr>
          <w:rFonts w:ascii="Consolas" w:hAnsi="Consolas"/>
          <w:color w:val="C8A064"/>
          <w:sz w:val="19"/>
        </w:rPr>
        <w:t>Stack&lt;AffineTransform&gt;</w:t>
      </w:r>
      <w:r>
        <w:rPr>
          <w:sz w:val="21"/>
        </w:rPr>
        <w:t xml:space="preserve"> 维护变换矩阵</w:t>
      </w:r>
    </w:p>
    <w:p w14:paraId="20A49C69">
      <w:pPr>
        <w:pStyle w:val="16"/>
      </w:pPr>
      <w:r>
        <w:rPr>
          <w:sz w:val="21"/>
        </w:rPr>
        <w:t>用于相机偏移、投射物旋转等</w:t>
      </w:r>
    </w:p>
    <w:p w14:paraId="0C68FB16">
      <w:pPr>
        <w:pStyle w:val="14"/>
      </w:pPr>
      <w:r>
        <w:rPr>
          <w:sz w:val="21"/>
        </w:rPr>
        <w:t xml:space="preserve">**音频系统** — </w:t>
      </w:r>
      <w:r>
        <w:rPr>
          <w:rFonts w:ascii="Consolas" w:hAnsi="Consolas"/>
          <w:color w:val="C8A064"/>
          <w:sz w:val="19"/>
        </w:rPr>
        <w:t>loadAudio()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playAudio()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startAudioLoop()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stopAudioLoop()</w:t>
      </w:r>
    </w:p>
    <w:p w14:paraId="0E64E006">
      <w:pPr>
        <w:pStyle w:val="16"/>
      </w:pPr>
      <w:r>
        <w:rPr>
          <w:sz w:val="21"/>
        </w:rPr>
        <w:t xml:space="preserve">使用 </w:t>
      </w:r>
      <w:r>
        <w:rPr>
          <w:rFonts w:ascii="Consolas" w:hAnsi="Consolas"/>
          <w:color w:val="C8A064"/>
          <w:sz w:val="19"/>
        </w:rPr>
        <w:t>javax.sound.sampled.AudioSystem</w:t>
      </w:r>
      <w:r>
        <w:rPr>
          <w:sz w:val="21"/>
        </w:rPr>
        <w:t xml:space="preserve"> 加载 WAV 文件</w:t>
      </w:r>
    </w:p>
    <w:p w14:paraId="1F638872">
      <w:pPr>
        <w:pStyle w:val="16"/>
      </w:pPr>
      <w:r>
        <w:rPr>
          <w:rFonts w:ascii="Consolas" w:hAnsi="Consolas"/>
          <w:color w:val="C8A064"/>
          <w:sz w:val="19"/>
        </w:rPr>
        <w:t>AudioClip</w:t>
      </w:r>
      <w:r>
        <w:rPr>
          <w:sz w:val="21"/>
        </w:rPr>
        <w:t xml:space="preserve"> 内部类：存储 </w:t>
      </w:r>
      <w:r>
        <w:rPr>
          <w:rFonts w:ascii="Consolas" w:hAnsi="Consolas"/>
          <w:color w:val="C8A064"/>
          <w:sz w:val="19"/>
        </w:rPr>
        <w:t>AudioFormat</w:t>
      </w:r>
      <w:r>
        <w:rPr>
          <w:sz w:val="21"/>
        </w:rPr>
        <w:t xml:space="preserve"> + </w:t>
      </w:r>
      <w:r>
        <w:rPr>
          <w:rFonts w:ascii="Consolas" w:hAnsi="Consolas"/>
          <w:color w:val="C8A064"/>
          <w:sz w:val="19"/>
        </w:rPr>
        <w:t>byte[]</w:t>
      </w:r>
      <w:r>
        <w:rPr>
          <w:sz w:val="21"/>
        </w:rPr>
        <w:t xml:space="preserve"> 音频数据</w:t>
      </w:r>
    </w:p>
    <w:p w14:paraId="3A30FEE0">
      <w:pPr>
        <w:pStyle w:val="16"/>
      </w:pPr>
      <w:r>
        <w:rPr>
          <w:sz w:val="21"/>
        </w:rPr>
        <w:t>支持循环播放（BGM）和音量控制（</w:t>
      </w:r>
      <w:r>
        <w:rPr>
          <w:rFonts w:ascii="Consolas" w:hAnsi="Consolas"/>
          <w:color w:val="C8A064"/>
          <w:sz w:val="19"/>
        </w:rPr>
        <w:t>FloatControl.Type.MASTER_GAIN</w:t>
      </w:r>
      <w:r>
        <w:rPr>
          <w:sz w:val="21"/>
        </w:rPr>
        <w:t>）</w:t>
      </w:r>
    </w:p>
    <w:p w14:paraId="14A44375">
      <w:pPr>
        <w:pStyle w:val="14"/>
      </w:pPr>
      <w:r>
        <w:rPr>
          <w:sz w:val="21"/>
        </w:rPr>
        <w:t xml:space="preserve">**数学工具** — </w:t>
      </w:r>
      <w:r>
        <w:rPr>
          <w:rFonts w:ascii="Consolas" w:hAnsi="Consolas"/>
          <w:color w:val="C8A064"/>
          <w:sz w:val="19"/>
        </w:rPr>
        <w:t>rand()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sqrt()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distance()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sin()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cos()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atan2()</w:t>
      </w:r>
      <w:r>
        <w:rPr>
          <w:sz w:val="21"/>
        </w:rPr>
        <w:t xml:space="preserve"> 等</w:t>
      </w:r>
    </w:p>
    <w:p w14:paraId="72A0C7FD">
      <w:pPr>
        <w:pStyle w:val="16"/>
      </w:pPr>
      <w:r>
        <w:rPr>
          <w:sz w:val="21"/>
        </w:rPr>
        <w:t xml:space="preserve">封装 </w:t>
      </w:r>
      <w:r>
        <w:rPr>
          <w:rFonts w:ascii="Consolas" w:hAnsi="Consolas"/>
          <w:color w:val="C8A064"/>
          <w:sz w:val="19"/>
        </w:rPr>
        <w:t>Math</w:t>
      </w:r>
      <w:r>
        <w:rPr>
          <w:sz w:val="21"/>
        </w:rPr>
        <w:t xml:space="preserve"> 类，角度使用**度数**（内部自动转换为弧度）</w:t>
      </w:r>
    </w:p>
    <w:p w14:paraId="1E1315DA">
      <w:pPr>
        <w:pStyle w:val="14"/>
      </w:pPr>
      <w:r>
        <w:rPr>
          <w:sz w:val="21"/>
        </w:rPr>
        <w:t xml:space="preserve">**图片操作** — </w:t>
      </w:r>
      <w:r>
        <w:rPr>
          <w:rFonts w:ascii="Consolas" w:hAnsi="Consolas"/>
          <w:color w:val="C8A064"/>
          <w:sz w:val="19"/>
        </w:rPr>
        <w:t>loadImage()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subImage()</w:t>
      </w:r>
    </w:p>
    <w:p w14:paraId="453FC6DF">
      <w:pPr>
        <w:pStyle w:val="16"/>
      </w:pPr>
      <w:r>
        <w:rPr>
          <w:sz w:val="21"/>
        </w:rPr>
        <w:t xml:space="preserve">使用 </w:t>
      </w:r>
      <w:r>
        <w:rPr>
          <w:rFonts w:ascii="Consolas" w:hAnsi="Consolas"/>
          <w:color w:val="C8A064"/>
          <w:sz w:val="19"/>
        </w:rPr>
        <w:t>ImageIO.read()</w:t>
      </w:r>
      <w:r>
        <w:rPr>
          <w:sz w:val="21"/>
        </w:rPr>
        <w:t xml:space="preserve"> 加载 PNG</w:t>
      </w:r>
    </w:p>
    <w:p w14:paraId="72B118CC">
      <w:pPr>
        <w:pStyle w:val="16"/>
      </w:pPr>
      <w:r>
        <w:rPr>
          <w:rFonts w:ascii="Consolas" w:hAnsi="Consolas"/>
          <w:color w:val="C8A064"/>
          <w:sz w:val="19"/>
        </w:rPr>
        <w:t>subImage()</w:t>
      </w:r>
      <w:r>
        <w:rPr>
          <w:sz w:val="21"/>
        </w:rPr>
        <w:t xml:space="preserve"> 从精灵表中切割单帧</w:t>
      </w:r>
    </w:p>
    <w:p w14:paraId="2FA08075">
      <w:r>
        <w:rPr>
          <w:b/>
          <w:sz w:val="22"/>
        </w:rPr>
        <w:t>设计要点：</w:t>
      </w:r>
    </w:p>
    <w:p w14:paraId="65ABC4AD">
      <w:pPr>
        <w:pStyle w:val="16"/>
      </w:pPr>
      <w:r>
        <w:rPr>
          <w:rFonts w:ascii="Consolas" w:hAnsi="Consolas"/>
          <w:color w:val="C8A064"/>
          <w:sz w:val="19"/>
        </w:rPr>
        <w:t>update(double dt)</w:t>
      </w:r>
      <w:r>
        <w:rPr>
          <w:sz w:val="21"/>
        </w:rPr>
        <w:t xml:space="preserve"> 和 </w:t>
      </w:r>
      <w:r>
        <w:rPr>
          <w:rFonts w:ascii="Consolas" w:hAnsi="Consolas"/>
          <w:color w:val="C8A064"/>
          <w:sz w:val="19"/>
        </w:rPr>
        <w:t>paintComponent()</w:t>
      </w:r>
      <w:r>
        <w:rPr>
          <w:sz w:val="21"/>
        </w:rPr>
        <w:t xml:space="preserve"> 是抽象方法，由于类 </w:t>
      </w:r>
      <w:r>
        <w:rPr>
          <w:rFonts w:ascii="Consolas" w:hAnsi="Consolas"/>
          <w:color w:val="C8A064"/>
          <w:sz w:val="19"/>
        </w:rPr>
        <w:t>SurvivalGame</w:t>
      </w:r>
      <w:r>
        <w:rPr>
          <w:sz w:val="21"/>
        </w:rPr>
        <w:t xml:space="preserve"> 实现</w:t>
      </w:r>
    </w:p>
    <w:p w14:paraId="20F4DD1D">
      <w:pPr>
        <w:pStyle w:val="16"/>
      </w:pPr>
      <w:r>
        <w:rPr>
          <w:sz w:val="21"/>
        </w:rPr>
        <w:t xml:space="preserve">键盘事件通过 </w:t>
      </w:r>
      <w:r>
        <w:rPr>
          <w:rFonts w:ascii="Consolas" w:hAnsi="Consolas"/>
          <w:color w:val="C8A064"/>
          <w:sz w:val="19"/>
        </w:rPr>
        <w:t>KeyEventDispatcher</w:t>
      </w:r>
      <w:r>
        <w:rPr>
          <w:sz w:val="21"/>
        </w:rPr>
        <w:t xml:space="preserve"> 全局捕获，不受焦点影响</w:t>
      </w:r>
    </w:p>
    <w:p w14:paraId="168FC2F3">
      <w:pPr>
        <w:pStyle w:val="16"/>
      </w:pPr>
      <w:r>
        <w:rPr>
          <w:sz w:val="21"/>
        </w:rPr>
        <w:t xml:space="preserve">构造方法使用 </w:t>
      </w:r>
      <w:r>
        <w:rPr>
          <w:rFonts w:ascii="Consolas" w:hAnsi="Consolas"/>
          <w:color w:val="C8A064"/>
          <w:sz w:val="19"/>
        </w:rPr>
        <w:t>SwingUtilities.invokeLater()</w:t>
      </w:r>
      <w:r>
        <w:rPr>
          <w:sz w:val="21"/>
        </w:rPr>
        <w:t xml:space="preserve"> 确保 GUI 创建在 EDT 线程</w:t>
      </w:r>
    </w:p>
    <w:p w14:paraId="47DD9D8B">
      <w:r>
        <w:t>────────────────────────────────────────────────────────────</w:t>
      </w:r>
    </w:p>
    <w:p w14:paraId="6251F31A">
      <w:pPr>
        <w:pStyle w:val="5"/>
      </w:pPr>
      <w:r>
        <w:rPr>
          <w:color w:val="B4A078"/>
          <w:sz w:val="32"/>
        </w:rPr>
        <w:t>4.2 游戏主控层</w:t>
      </w:r>
    </w:p>
    <w:p w14:paraId="0661D1AD">
      <w:pPr>
        <w:pStyle w:val="6"/>
      </w:pPr>
      <w:r>
        <w:rPr>
          <w:color w:val="A0916E"/>
          <w:sz w:val="28"/>
        </w:rPr>
        <w:t>**SurvivalGame.java** (1781 行) — 游戏主逻辑类</w:t>
      </w:r>
    </w:p>
    <w:p w14:paraId="1B266A9D">
      <w:r>
        <w:rPr>
          <w:b/>
          <w:sz w:val="21"/>
        </w:rPr>
        <w:t>角色：</w:t>
      </w:r>
      <w:r>
        <w:rPr>
          <w:sz w:val="21"/>
        </w:rPr>
        <w:t xml:space="preserve"> 整个游戏的"大脑"，管理所有子系统、游戏状态、实体列表，处理输入输出。</w:t>
      </w:r>
    </w:p>
    <w:p w14:paraId="5FC29E82">
      <w:r>
        <w:rPr>
          <w:b/>
          <w:sz w:val="22"/>
        </w:rPr>
        <w:t>关键字段：</w:t>
      </w:r>
    </w:p>
    <w:p w14:paraId="7D2FF95F">
      <w:pPr>
        <w:pStyle w:val="164"/>
      </w:pPr>
      <w:r>
        <w:rPr>
          <w:rFonts w:ascii="Consolas" w:hAnsi="Consolas"/>
          <w:color w:val="C8D2DC"/>
          <w:sz w:val="18"/>
        </w:rPr>
        <w:t>int gameState;                    // 当前游戏状态</w:t>
      </w:r>
    </w:p>
    <w:p w14:paraId="0D3C418C">
      <w:pPr>
        <w:pStyle w:val="164"/>
      </w:pPr>
      <w:r>
        <w:rPr>
          <w:rFonts w:ascii="Consolas" w:hAnsi="Consolas"/>
          <w:color w:val="C8D2DC"/>
          <w:sz w:val="18"/>
        </w:rPr>
        <w:t>boolean[] keys = new boolean[512]; // 按键状态数组（按下=true, 松开=false）</w:t>
      </w:r>
    </w:p>
    <w:p w14:paraId="1EE8AFFE">
      <w:pPr>
        <w:pStyle w:val="164"/>
      </w:pPr>
      <w:r>
        <w:rPr>
          <w:rFonts w:ascii="Consolas" w:hAnsi="Consolas"/>
          <w:color w:val="C8D2DC"/>
          <w:sz w:val="18"/>
        </w:rPr>
        <w:t>Player player;                    // 玩家实例</w:t>
      </w:r>
    </w:p>
    <w:p w14:paraId="7385C14B">
      <w:pPr>
        <w:pStyle w:val="164"/>
      </w:pPr>
      <w:r>
        <w:rPr>
          <w:rFonts w:ascii="Consolas" w:hAnsi="Consolas"/>
          <w:color w:val="C8D2DC"/>
          <w:sz w:val="18"/>
        </w:rPr>
        <w:t>ArrayList&lt;Enemy&gt; enemies;         // 敌人列表</w:t>
      </w:r>
    </w:p>
    <w:p w14:paraId="37C83F04">
      <w:pPr>
        <w:pStyle w:val="164"/>
      </w:pPr>
      <w:r>
        <w:rPr>
          <w:rFonts w:ascii="Consolas" w:hAnsi="Consolas"/>
          <w:color w:val="C8D2DC"/>
          <w:sz w:val="18"/>
        </w:rPr>
        <w:t>ArrayList&lt;Projectile&gt; projectiles; // 投射物列表</w:t>
      </w:r>
    </w:p>
    <w:p w14:paraId="053BDF1E">
      <w:pPr>
        <w:pStyle w:val="164"/>
      </w:pPr>
      <w:r>
        <w:rPr>
          <w:rFonts w:ascii="Consolas" w:hAnsi="Consolas"/>
          <w:color w:val="C8D2DC"/>
          <w:sz w:val="18"/>
        </w:rPr>
        <w:t>ArrayList&lt;Pickup&gt; pickups;        // 掉落物列表</w:t>
      </w:r>
    </w:p>
    <w:p w14:paraId="3A2B64DE">
      <w:pPr>
        <w:pStyle w:val="164"/>
      </w:pPr>
      <w:r>
        <w:rPr>
          <w:rFonts w:ascii="Consolas" w:hAnsi="Consolas"/>
          <w:color w:val="C8D2DC"/>
          <w:sz w:val="18"/>
        </w:rPr>
        <w:t>VfxManager vfx;                   // 特效管理器</w:t>
      </w:r>
    </w:p>
    <w:p w14:paraId="4358C0F1">
      <w:pPr>
        <w:pStyle w:val="164"/>
      </w:pPr>
      <w:r>
        <w:rPr>
          <w:rFonts w:ascii="Consolas" w:hAnsi="Consolas"/>
          <w:color w:val="C8D2DC"/>
          <w:sz w:val="18"/>
        </w:rPr>
        <w:t>Camera camera;                    // 相机</w:t>
      </w:r>
    </w:p>
    <w:p w14:paraId="5A475B5C">
      <w:pPr>
        <w:pStyle w:val="164"/>
      </w:pPr>
      <w:r>
        <w:rPr>
          <w:rFonts w:ascii="Consolas" w:hAnsi="Consolas"/>
          <w:color w:val="C8D2DC"/>
          <w:sz w:val="18"/>
        </w:rPr>
        <w:t>GameMap gameMap;                  // 地图</w:t>
      </w:r>
    </w:p>
    <w:p w14:paraId="558847E9">
      <w:pPr>
        <w:pStyle w:val="164"/>
      </w:pPr>
      <w:r>
        <w:rPr>
          <w:rFonts w:ascii="Consolas" w:hAnsi="Consolas"/>
          <w:color w:val="C8D2DC"/>
          <w:sz w:val="18"/>
        </w:rPr>
        <w:t>EnemySpawner spawner;             // 敌人生成器</w:t>
      </w:r>
    </w:p>
    <w:p w14:paraId="57B924EB">
      <w:pPr>
        <w:pStyle w:val="164"/>
      </w:pPr>
      <w:r>
        <w:rPr>
          <w:rFonts w:ascii="Consolas" w:hAnsi="Consolas"/>
          <w:color w:val="C8D2DC"/>
          <w:sz w:val="18"/>
        </w:rPr>
        <w:t>CollisionSystem collisionSystem;  // 碰撞系统</w:t>
      </w:r>
    </w:p>
    <w:p w14:paraId="7B56F922">
      <w:pPr>
        <w:pStyle w:val="164"/>
      </w:pPr>
      <w:r>
        <w:rPr>
          <w:rFonts w:ascii="Consolas" w:hAnsi="Consolas"/>
          <w:color w:val="C8D2DC"/>
          <w:sz w:val="18"/>
        </w:rPr>
        <w:t>WeaponManager weaponManager;      // 武器管理器</w:t>
      </w:r>
    </w:p>
    <w:p w14:paraId="02664425">
      <w:pPr>
        <w:pStyle w:val="164"/>
      </w:pPr>
      <w:r>
        <w:rPr>
          <w:rFonts w:ascii="Consolas" w:hAnsi="Consolas"/>
          <w:color w:val="C8D2DC"/>
          <w:sz w:val="18"/>
        </w:rPr>
        <w:t>UpgradeSystem upgradeSystem;      // 升级系统</w:t>
      </w:r>
    </w:p>
    <w:p w14:paraId="33CAFA0C">
      <w:pPr>
        <w:pStyle w:val="164"/>
      </w:pPr>
      <w:r>
        <w:rPr>
          <w:rFonts w:ascii="Consolas" w:hAnsi="Consolas"/>
          <w:color w:val="C8D2DC"/>
          <w:sz w:val="18"/>
        </w:rPr>
        <w:t>AudioManager audio;               // 音频管理器</w:t>
      </w:r>
    </w:p>
    <w:p w14:paraId="227A0A37">
      <w:r>
        <w:rPr>
          <w:b/>
          <w:sz w:val="22"/>
        </w:rPr>
        <w:t>核心方法分析：</w:t>
      </w:r>
    </w:p>
    <w:p w14:paraId="3125A990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init()</w:t>
      </w:r>
      <w:r>
        <w:rPr>
          <w:sz w:val="21"/>
        </w:rPr>
        <w:t>** — 游戏初始化</w:t>
      </w:r>
    </w:p>
    <w:p w14:paraId="2A73F354">
      <w:pPr>
        <w:pStyle w:val="16"/>
      </w:pPr>
      <w:r>
        <w:rPr>
          <w:sz w:val="21"/>
        </w:rPr>
        <w:t>创建所有子系统实例</w:t>
      </w:r>
    </w:p>
    <w:p w14:paraId="5277B94B">
      <w:pPr>
        <w:pStyle w:val="16"/>
      </w:pPr>
      <w:r>
        <w:rPr>
          <w:sz w:val="21"/>
        </w:rPr>
        <w:t xml:space="preserve">初始化精灵管理器 </w:t>
      </w:r>
      <w:r>
        <w:rPr>
          <w:rFonts w:ascii="Consolas" w:hAnsi="Consolas"/>
          <w:color w:val="C8A064"/>
          <w:sz w:val="19"/>
        </w:rPr>
        <w:t>SpriteManager.init(this)</w:t>
      </w:r>
    </w:p>
    <w:p w14:paraId="2015EC23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update(double dt)</w:t>
      </w:r>
      <w:r>
        <w:rPr>
          <w:sz w:val="21"/>
        </w:rPr>
        <w:t>** — 每帧调用</w:t>
      </w:r>
    </w:p>
    <w:p w14:paraId="5D89037F">
      <w:pPr>
        <w:pStyle w:val="16"/>
      </w:pPr>
      <w:r>
        <w:rPr>
          <w:sz w:val="21"/>
        </w:rPr>
        <w:t xml:space="preserve">处理音频状态切换（根据 </w:t>
      </w:r>
      <w:r>
        <w:rPr>
          <w:rFonts w:ascii="Consolas" w:hAnsi="Consolas"/>
          <w:color w:val="C8A064"/>
          <w:sz w:val="19"/>
        </w:rPr>
        <w:t>gameState</w:t>
      </w:r>
      <w:r>
        <w:rPr>
          <w:sz w:val="21"/>
        </w:rPr>
        <w:t xml:space="preserve"> 变化自动切换 BGM）</w:t>
      </w:r>
    </w:p>
    <w:p w14:paraId="2FB60733">
      <w:pPr>
        <w:pStyle w:val="16"/>
      </w:pPr>
      <w:r>
        <w:rPr>
          <w:sz w:val="21"/>
        </w:rPr>
        <w:t>根据当前状态分发更新：</w:t>
      </w:r>
    </w:p>
    <w:p w14:paraId="18CAD889">
      <w:pPr>
        <w:pStyle w:val="16"/>
      </w:pPr>
      <w:r>
        <w:rPr>
          <w:rFonts w:ascii="Consolas" w:hAnsi="Consolas"/>
          <w:color w:val="C8A064"/>
          <w:sz w:val="19"/>
        </w:rPr>
        <w:t>STATE_PLAYING</w:t>
      </w:r>
      <w:r>
        <w:rPr>
          <w:sz w:val="21"/>
        </w:rPr>
        <w:t xml:space="preserve"> → </w:t>
      </w:r>
      <w:r>
        <w:rPr>
          <w:rFonts w:ascii="Consolas" w:hAnsi="Consolas"/>
          <w:color w:val="C8A064"/>
          <w:sz w:val="19"/>
        </w:rPr>
        <w:t>updatePlaying(dt)</w:t>
      </w:r>
    </w:p>
    <w:p w14:paraId="3B6AE057">
      <w:pPr>
        <w:pStyle w:val="16"/>
      </w:pPr>
      <w:r>
        <w:rPr>
          <w:rFonts w:ascii="Consolas" w:hAnsi="Consolas"/>
          <w:color w:val="C8A064"/>
          <w:sz w:val="19"/>
        </w:rPr>
        <w:t>STATE_UPGRADE_PAUSE</w:t>
      </w:r>
      <w:r>
        <w:rPr>
          <w:sz w:val="21"/>
        </w:rPr>
        <w:t xml:space="preserve"> → 更新悬停检测</w:t>
      </w:r>
    </w:p>
    <w:p w14:paraId="7161F54E">
      <w:pPr>
        <w:pStyle w:val="16"/>
      </w:pPr>
      <w:r>
        <w:rPr>
          <w:rFonts w:ascii="Consolas" w:hAnsi="Consolas"/>
          <w:color w:val="C8A064"/>
          <w:sz w:val="19"/>
        </w:rPr>
        <w:t>STATE_BOSS_INTRO</w:t>
      </w:r>
      <w:r>
        <w:rPr>
          <w:sz w:val="21"/>
        </w:rPr>
        <w:t xml:space="preserve"> → 倒计时</w:t>
      </w:r>
    </w:p>
    <w:p w14:paraId="4C2B12C2">
      <w:pPr>
        <w:pStyle w:val="16"/>
      </w:pPr>
      <w:r>
        <w:rPr>
          <w:rFonts w:ascii="Consolas" w:hAnsi="Consolas"/>
          <w:color w:val="C8A064"/>
          <w:sz w:val="19"/>
        </w:rPr>
        <w:t>STATE_TIER_UP</w:t>
      </w:r>
      <w:r>
        <w:rPr>
          <w:sz w:val="21"/>
        </w:rPr>
        <w:t xml:space="preserve"> → 倒计时 + 终极技能更新</w:t>
      </w:r>
    </w:p>
    <w:p w14:paraId="4F94900A">
      <w:pPr>
        <w:pStyle w:val="16"/>
      </w:pPr>
      <w:r>
        <w:rPr>
          <w:rFonts w:ascii="Consolas" w:hAnsi="Consolas"/>
          <w:color w:val="C8A064"/>
          <w:sz w:val="19"/>
        </w:rPr>
        <w:t>STATE_INTRO</w:t>
      </w:r>
      <w:r>
        <w:rPr>
          <w:sz w:val="21"/>
        </w:rPr>
        <w:t xml:space="preserve"> → 剧情动画更新</w:t>
      </w:r>
    </w:p>
    <w:p w14:paraId="754765C1">
      <w:pPr>
        <w:pStyle w:val="16"/>
      </w:pPr>
      <w:r>
        <w:rPr>
          <w:sz w:val="21"/>
        </w:rPr>
        <w:t>其他状态 → 仅更新特效</w:t>
      </w:r>
    </w:p>
    <w:p w14:paraId="5874A780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updatePlaying(dt)</w:t>
      </w:r>
      <w:r>
        <w:rPr>
          <w:sz w:val="21"/>
        </w:rPr>
        <w:t>** — 核心战斗逻辑</w:t>
      </w:r>
    </w:p>
    <w:p w14:paraId="1A62855F">
      <w:r>
        <w:rPr>
          <w:sz w:val="21"/>
        </w:rPr>
        <w:t xml:space="preserve">   ```</w:t>
      </w:r>
    </w:p>
    <w:p w14:paraId="5FB4969A">
      <w:r>
        <w:rPr>
          <w:sz w:val="21"/>
        </w:rPr>
        <w:t xml:space="preserve">   检查玩家存活 → 玩家更新 → 相机跟随 → 敌人生成 → 武器开火</w:t>
      </w:r>
    </w:p>
    <w:p w14:paraId="1DAC922B">
      <w:r>
        <w:rPr>
          <w:sz w:val="21"/>
        </w:rPr>
        <w:t xml:space="preserve">   → 所有实体更新 → 碰撞检测 → 清理死亡实体 → 特效更新</w:t>
      </w:r>
    </w:p>
    <w:p w14:paraId="67596E73">
      <w:r>
        <w:rPr>
          <w:sz w:val="21"/>
        </w:rPr>
        <w:t xml:space="preserve">   ```</w:t>
      </w:r>
    </w:p>
    <w:p w14:paraId="6692DF47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renderWorld()</w:t>
      </w:r>
      <w:r>
        <w:rPr>
          <w:sz w:val="21"/>
        </w:rPr>
        <w:t>** — 世界渲染</w:t>
      </w:r>
    </w:p>
    <w:p w14:paraId="06A18785">
      <w:pPr>
        <w:pStyle w:val="16"/>
      </w:pPr>
      <w:r>
        <w:rPr>
          <w:sz w:val="21"/>
        </w:rPr>
        <w:t>应用相机变换（</w:t>
      </w:r>
      <w:r>
        <w:rPr>
          <w:rFonts w:ascii="Consolas" w:hAnsi="Consolas"/>
          <w:color w:val="C8A064"/>
          <w:sz w:val="19"/>
        </w:rPr>
        <w:t>vfx.beginCamera()</w:t>
      </w:r>
      <w:r>
        <w:rPr>
          <w:sz w:val="21"/>
        </w:rPr>
        <w:t xml:space="preserve"> → 平移世界坐标到屏幕坐标）</w:t>
      </w:r>
    </w:p>
    <w:p w14:paraId="1B1B7E69">
      <w:pPr>
        <w:pStyle w:val="16"/>
      </w:pPr>
      <w:r>
        <w:rPr>
          <w:sz w:val="21"/>
        </w:rPr>
        <w:t>渲染顺序：地面 → 地图障碍物 → 掉落物 → 敌人 → 投射物 → 玩家 → 特效</w:t>
      </w:r>
    </w:p>
    <w:p w14:paraId="0DC26C33">
      <w:pPr>
        <w:pStyle w:val="16"/>
      </w:pPr>
      <w:r>
        <w:rPr>
          <w:sz w:val="21"/>
        </w:rPr>
        <w:t>恢复相机变换（</w:t>
      </w:r>
      <w:r>
        <w:rPr>
          <w:rFonts w:ascii="Consolas" w:hAnsi="Consolas"/>
          <w:color w:val="C8A064"/>
          <w:sz w:val="19"/>
        </w:rPr>
        <w:t>vfx.endCamera()</w:t>
      </w:r>
      <w:r>
        <w:rPr>
          <w:sz w:val="21"/>
        </w:rPr>
        <w:t>）</w:t>
      </w:r>
    </w:p>
    <w:p w14:paraId="64C9D094">
      <w:pPr>
        <w:pStyle w:val="16"/>
      </w:pPr>
      <w:r>
        <w:rPr>
          <w:sz w:val="21"/>
        </w:rPr>
        <w:t>渲染 HUD</w:t>
      </w:r>
    </w:p>
    <w:p w14:paraId="26BA29CE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renderHUD()</w:t>
      </w:r>
      <w:r>
        <w:rPr>
          <w:sz w:val="21"/>
        </w:rPr>
        <w:t>** — 抬头显示</w:t>
      </w:r>
    </w:p>
    <w:p w14:paraId="2B020D11">
      <w:pPr>
        <w:pStyle w:val="16"/>
      </w:pPr>
      <w:r>
        <w:rPr>
          <w:sz w:val="21"/>
        </w:rPr>
        <w:t>左上角：HP 条、XP 条、等级、时间</w:t>
      </w:r>
    </w:p>
    <w:p w14:paraId="028709EF">
      <w:pPr>
        <w:pStyle w:val="16"/>
      </w:pPr>
      <w:r>
        <w:rPr>
          <w:sz w:val="21"/>
        </w:rPr>
        <w:t>终极技能冷却条（Tier 3+）</w:t>
      </w:r>
    </w:p>
    <w:p w14:paraId="786F861F">
      <w:pPr>
        <w:pStyle w:val="16"/>
      </w:pPr>
      <w:r>
        <w:rPr>
          <w:sz w:val="21"/>
        </w:rPr>
        <w:t>里程碑进度（25/50/75 级标记）</w:t>
      </w:r>
    </w:p>
    <w:p w14:paraId="3DD7D740">
      <w:pPr>
        <w:pStyle w:val="16"/>
      </w:pPr>
      <w:r>
        <w:rPr>
          <w:sz w:val="21"/>
        </w:rPr>
        <w:t>武器栏位（最多 6 个，按稀有度着色）</w:t>
      </w:r>
    </w:p>
    <w:p w14:paraId="44089F29">
      <w:pPr>
        <w:pStyle w:val="16"/>
      </w:pPr>
      <w:r>
        <w:rPr>
          <w:sz w:val="21"/>
        </w:rPr>
        <w:t>Boss 生命条（Boss 存在时）</w:t>
      </w:r>
    </w:p>
    <w:p w14:paraId="7CE215D0">
      <w:pPr>
        <w:pStyle w:val="16"/>
      </w:pPr>
      <w:r>
        <w:rPr>
          <w:sz w:val="21"/>
        </w:rPr>
        <w:t>右上角：分数面板</w:t>
      </w:r>
    </w:p>
    <w:p w14:paraId="2D26097B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renderMenu()</w:t>
      </w:r>
      <w:r>
        <w:rPr>
          <w:sz w:val="21"/>
        </w:rPr>
        <w:t>** — 主菜单渲染</w:t>
      </w:r>
    </w:p>
    <w:p w14:paraId="0B0677D2">
      <w:pPr>
        <w:pStyle w:val="16"/>
      </w:pPr>
      <w:r>
        <w:rPr>
          <w:sz w:val="21"/>
        </w:rPr>
        <w:t>深色背景 + 竖线纹理</w:t>
      </w:r>
    </w:p>
    <w:p w14:paraId="6A3EFD7B">
      <w:pPr>
        <w:pStyle w:val="16"/>
      </w:pPr>
      <w:r>
        <w:rPr>
          <w:sz w:val="21"/>
        </w:rPr>
        <w:t>"CHRONICLES OF DUSK" 标题（带浮动动画）</w:t>
      </w:r>
    </w:p>
    <w:p w14:paraId="431B57F7">
      <w:pPr>
        <w:pStyle w:val="16"/>
      </w:pPr>
      <w:r>
        <w:rPr>
          <w:sz w:val="21"/>
        </w:rPr>
        <w:t>四个按钮：START / SETTINGS / CONTROLS / EXIT</w:t>
      </w:r>
    </w:p>
    <w:p w14:paraId="15D68D36">
      <w:pPr>
        <w:pStyle w:val="16"/>
      </w:pPr>
      <w:r>
        <w:rPr>
          <w:sz w:val="21"/>
        </w:rPr>
        <w:t>设置面板（屏幕震动开关、战斗节奏选择）</w:t>
      </w:r>
    </w:p>
    <w:p w14:paraId="255FCE9A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renderCharSelect()</w:t>
      </w:r>
      <w:r>
        <w:rPr>
          <w:sz w:val="21"/>
        </w:rPr>
        <w:t>** — 角色选择界面</w:t>
      </w:r>
    </w:p>
    <w:p w14:paraId="3384B8DF">
      <w:pPr>
        <w:pStyle w:val="16"/>
      </w:pPr>
      <w:r>
        <w:rPr>
          <w:sz w:val="21"/>
        </w:rPr>
        <w:t>三张角色卡片：Warrior / Mage / Assassin</w:t>
      </w:r>
    </w:p>
    <w:p w14:paraId="42E58E60">
      <w:pPr>
        <w:pStyle w:val="16"/>
      </w:pPr>
      <w:r>
        <w:rPr>
          <w:sz w:val="21"/>
        </w:rPr>
        <w:t>每张卡片显示：头像圆章、职业名、HP/SPD/DMG 倍率、特色描述</w:t>
      </w:r>
    </w:p>
    <w:p w14:paraId="29F15252">
      <w:pPr>
        <w:pStyle w:val="16"/>
      </w:pPr>
      <w:r>
        <w:rPr>
          <w:sz w:val="21"/>
        </w:rPr>
        <w:t>卡片悬停上浮动画</w:t>
      </w:r>
    </w:p>
    <w:p w14:paraId="639EECEB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renderUpgradeOverlay()</w:t>
      </w:r>
      <w:r>
        <w:rPr>
          <w:sz w:val="21"/>
        </w:rPr>
        <w:t>** — 升级三选一界面</w:t>
      </w:r>
    </w:p>
    <w:p w14:paraId="1D82DAF7">
      <w:pPr>
        <w:pStyle w:val="16"/>
      </w:pPr>
      <w:r>
        <w:rPr>
          <w:sz w:val="21"/>
        </w:rPr>
        <w:t>半透明遮罩 + 三张升级卡片</w:t>
      </w:r>
    </w:p>
    <w:p w14:paraId="785C6C3C">
      <w:pPr>
        <w:pStyle w:val="16"/>
      </w:pPr>
      <w:r>
        <w:rPr>
          <w:sz w:val="21"/>
        </w:rPr>
        <w:t>显示升级名称和描述</w:t>
      </w:r>
    </w:p>
    <w:p w14:paraId="3D9292A2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renderEndScreen(boolean victory)</w:t>
      </w:r>
      <w:r>
        <w:rPr>
          <w:sz w:val="21"/>
        </w:rPr>
        <w:t>** — 结算界面</w:t>
      </w:r>
    </w:p>
    <w:p w14:paraId="58707D30">
      <w:pPr>
        <w:pStyle w:val="16"/>
      </w:pPr>
      <w:r>
        <w:rPr>
          <w:sz w:val="21"/>
        </w:rPr>
        <w:t>分数计算：击杀分 + 生存时间分 + Boss 击杀奖励 + 满血通关奖励</w:t>
      </w:r>
    </w:p>
    <w:p w14:paraId="22DE6253">
      <w:pPr>
        <w:pStyle w:val="16"/>
      </w:pPr>
      <w:r>
        <w:rPr>
          <w:sz w:val="21"/>
        </w:rPr>
        <w:t>等级里程碑倍率（Lv25: ×1.5, Lv50: ×2.0, Lv75: ×3.0）</w:t>
      </w:r>
    </w:p>
    <w:p w14:paraId="42E571B0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renderIntro()</w:t>
      </w:r>
      <w:r>
        <w:rPr>
          <w:sz w:val="21"/>
        </w:rPr>
        <w:t>** — 开场剧情动画</w:t>
      </w:r>
    </w:p>
    <w:p w14:paraId="6975F5E7">
      <w:pPr>
        <w:pStyle w:val="16"/>
      </w:pPr>
      <w:r>
        <w:rPr>
          <w:sz w:val="21"/>
        </w:rPr>
        <w:t>分 4 个阶段，总计约 22 秒</w:t>
      </w:r>
    </w:p>
    <w:p w14:paraId="762641B4">
      <w:pPr>
        <w:pStyle w:val="16"/>
      </w:pPr>
      <w:r>
        <w:rPr>
          <w:sz w:val="21"/>
        </w:rPr>
        <w:t>Phase 0：标题出现（1.5 秒）</w:t>
      </w:r>
    </w:p>
    <w:p w14:paraId="0A5791C3">
      <w:pPr>
        <w:pStyle w:val="16"/>
      </w:pPr>
      <w:r>
        <w:rPr>
          <w:sz w:val="21"/>
        </w:rPr>
        <w:t>Phase 1：滚动叙事文字（5.5 秒）</w:t>
      </w:r>
    </w:p>
    <w:p w14:paraId="4DA06708">
      <w:pPr>
        <w:pStyle w:val="16"/>
      </w:pPr>
      <w:r>
        <w:rPr>
          <w:sz w:val="21"/>
        </w:rPr>
        <w:t>Phase 2：英雄召唤（7.5 秒）</w:t>
      </w:r>
    </w:p>
    <w:p w14:paraId="1952DA76">
      <w:pPr>
        <w:pStyle w:val="16"/>
      </w:pPr>
      <w:r>
        <w:rPr>
          <w:sz w:val="21"/>
        </w:rPr>
        <w:t>Phase 3：最终号召 + 白屏过渡（7.5 秒）</w:t>
      </w:r>
    </w:p>
    <w:p w14:paraId="66ECA449">
      <w:pPr>
        <w:pStyle w:val="16"/>
      </w:pPr>
      <w:r>
        <w:rPr>
          <w:sz w:val="21"/>
        </w:rPr>
        <w:t>视觉元素：渐变天空、星空闪烁、月亮、山脉剪影、城堡像素画、火炬火焰动画、石中剑</w:t>
      </w:r>
    </w:p>
    <w:p w14:paraId="1D3B9569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startRun(CharacterDef def)</w:t>
      </w:r>
      <w:r>
        <w:rPr>
          <w:sz w:val="21"/>
        </w:rPr>
        <w:t>** — 开始一局游戏</w:t>
      </w:r>
    </w:p>
    <w:p w14:paraId="78742588">
      <w:pPr>
        <w:pStyle w:val="16"/>
      </w:pPr>
      <w:r>
        <w:rPr>
          <w:sz w:val="21"/>
        </w:rPr>
        <w:t>重置所有状态、清空实体列表</w:t>
      </w:r>
    </w:p>
    <w:p w14:paraId="29CEDDD1">
      <w:pPr>
        <w:pStyle w:val="16"/>
      </w:pPr>
      <w:r>
        <w:rPr>
          <w:sz w:val="21"/>
        </w:rPr>
        <w:t>创建玩家、生成地图、重置生成器和升级系统</w:t>
      </w:r>
    </w:p>
    <w:p w14:paraId="2D45067D">
      <w:pPr>
        <w:pStyle w:val="16"/>
      </w:pPr>
      <w:r>
        <w:rPr>
          <w:sz w:val="21"/>
        </w:rPr>
        <w:t>分配初始武器</w:t>
      </w:r>
    </w:p>
    <w:p w14:paraId="6F4DB0C4">
      <w:pPr>
        <w:pStyle w:val="14"/>
      </w:pPr>
      <w:r>
        <w:rPr>
          <w:sz w:val="21"/>
        </w:rPr>
        <w:t xml:space="preserve">**输入处理** — </w:t>
      </w:r>
      <w:r>
        <w:rPr>
          <w:rFonts w:ascii="Consolas" w:hAnsi="Consolas"/>
          <w:color w:val="C8A064"/>
          <w:sz w:val="19"/>
        </w:rPr>
        <w:t>keyPressed()</w:t>
      </w:r>
      <w:r>
        <w:rPr>
          <w:sz w:val="21"/>
        </w:rPr>
        <w:t>、</w:t>
      </w:r>
      <w:r>
        <w:rPr>
          <w:rFonts w:ascii="Consolas" w:hAnsi="Consolas"/>
          <w:color w:val="C8A064"/>
          <w:sz w:val="19"/>
        </w:rPr>
        <w:t>keyReleased()</w:t>
      </w:r>
      <w:r>
        <w:rPr>
          <w:sz w:val="21"/>
        </w:rPr>
        <w:t>、</w:t>
      </w:r>
      <w:r>
        <w:rPr>
          <w:rFonts w:ascii="Consolas" w:hAnsi="Consolas"/>
          <w:color w:val="C8A064"/>
          <w:sz w:val="19"/>
        </w:rPr>
        <w:t>mouseMoved()</w:t>
      </w:r>
      <w:r>
        <w:rPr>
          <w:sz w:val="21"/>
        </w:rPr>
        <w:t>、</w:t>
      </w:r>
      <w:r>
        <w:rPr>
          <w:rFonts w:ascii="Consolas" w:hAnsi="Consolas"/>
          <w:color w:val="C8A064"/>
          <w:sz w:val="19"/>
        </w:rPr>
        <w:t>mouseClicked()</w:t>
      </w:r>
    </w:p>
    <w:p w14:paraId="56169B96">
      <w:pPr>
        <w:pStyle w:val="16"/>
      </w:pPr>
      <w:r>
        <w:rPr>
          <w:sz w:val="21"/>
        </w:rPr>
        <w:t xml:space="preserve">WASD 移动（通过 </w:t>
      </w:r>
      <w:r>
        <w:rPr>
          <w:rFonts w:ascii="Consolas" w:hAnsi="Consolas"/>
          <w:color w:val="C8A064"/>
          <w:sz w:val="19"/>
        </w:rPr>
        <w:t>keys[]</w:t>
      </w:r>
      <w:r>
        <w:rPr>
          <w:sz w:val="21"/>
        </w:rPr>
        <w:t xml:space="preserve"> 数组持续检测）</w:t>
      </w:r>
    </w:p>
    <w:p w14:paraId="0F4B14DC">
      <w:pPr>
        <w:pStyle w:val="16"/>
      </w:pPr>
      <w:r>
        <w:rPr>
          <w:sz w:val="21"/>
        </w:rPr>
        <w:t>SPACE 释放终极技能</w:t>
      </w:r>
    </w:p>
    <w:p w14:paraId="05A09B94">
      <w:pPr>
        <w:pStyle w:val="16"/>
      </w:pPr>
      <w:r>
        <w:rPr>
          <w:sz w:val="21"/>
        </w:rPr>
        <w:t>P 暂停/恢复</w:t>
      </w:r>
    </w:p>
    <w:p w14:paraId="431DE851">
      <w:pPr>
        <w:pStyle w:val="16"/>
      </w:pPr>
      <w:r>
        <w:rPr>
          <w:sz w:val="21"/>
        </w:rPr>
        <w:t>ESC 返回/退出</w:t>
      </w:r>
    </w:p>
    <w:p w14:paraId="26AF8311">
      <w:pPr>
        <w:pStyle w:val="16"/>
      </w:pPr>
      <w:r>
        <w:rPr>
          <w:sz w:val="21"/>
        </w:rPr>
        <w:t>1/2/3 选择升级或武器替换</w:t>
      </w:r>
    </w:p>
    <w:p w14:paraId="50A9240C">
      <w:pPr>
        <w:pStyle w:val="16"/>
      </w:pPr>
      <w:r>
        <w:rPr>
          <w:sz w:val="21"/>
        </w:rPr>
        <w:t>L 调试：快速升级</w:t>
      </w:r>
    </w:p>
    <w:p w14:paraId="1D0306F2">
      <w:pPr>
        <w:pStyle w:val="14"/>
      </w:pPr>
      <w:r>
        <w:rPr>
          <w:sz w:val="21"/>
        </w:rPr>
        <w:t>**辅助方法**</w:t>
      </w:r>
    </w:p>
    <w:p w14:paraId="5D9C357C">
      <w:pPr>
        <w:pStyle w:val="16"/>
      </w:pPr>
      <w:r>
        <w:rPr>
          <w:rFonts w:ascii="Consolas" w:hAnsi="Consolas"/>
          <w:color w:val="C8A064"/>
          <w:sz w:val="19"/>
        </w:rPr>
        <w:t>findNearestEnemy(x, y)</w:t>
      </w:r>
      <w:r>
        <w:rPr>
          <w:sz w:val="21"/>
        </w:rPr>
        <w:t xml:space="preserve"> — 找最近敌人（用于锁定目标武器）</w:t>
      </w:r>
    </w:p>
    <w:p w14:paraId="2805E45E">
      <w:pPr>
        <w:pStyle w:val="16"/>
      </w:pPr>
      <w:r>
        <w:rPr>
          <w:rFonts w:ascii="Consolas" w:hAnsi="Consolas"/>
          <w:color w:val="C8A064"/>
          <w:sz w:val="19"/>
        </w:rPr>
        <w:t>addEnemy()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addProjectile()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addPickup()</w:t>
      </w:r>
      <w:r>
        <w:rPr>
          <w:sz w:val="21"/>
        </w:rPr>
        <w:t xml:space="preserve"> — 实体添加（带数量上限检查）</w:t>
      </w:r>
    </w:p>
    <w:p w14:paraId="659E87C9">
      <w:pPr>
        <w:pStyle w:val="16"/>
      </w:pPr>
      <w:r>
        <w:rPr>
          <w:rFonts w:ascii="Consolas" w:hAnsi="Consolas"/>
          <w:color w:val="C8A064"/>
          <w:sz w:val="19"/>
        </w:rPr>
        <w:t>enterWeaponSwap()</w:t>
      </w:r>
      <w:r>
        <w:rPr>
          <w:sz w:val="21"/>
        </w:rPr>
        <w:t xml:space="preserve"> / </w:t>
      </w:r>
      <w:r>
        <w:rPr>
          <w:rFonts w:ascii="Consolas" w:hAnsi="Consolas"/>
          <w:color w:val="C8A064"/>
          <w:sz w:val="19"/>
        </w:rPr>
        <w:t>resolveWeaponSwap()</w:t>
      </w:r>
      <w:r>
        <w:rPr>
          <w:sz w:val="21"/>
        </w:rPr>
        <w:t xml:space="preserve"> — 武器替换流程</w:t>
      </w:r>
    </w:p>
    <w:p w14:paraId="18A52881">
      <w:pPr>
        <w:pStyle w:val="16"/>
      </w:pPr>
      <w:r>
        <w:rPr>
          <w:rFonts w:ascii="Consolas" w:hAnsi="Consolas"/>
          <w:color w:val="C8A064"/>
          <w:sz w:val="19"/>
        </w:rPr>
        <w:t>enterTierUp()</w:t>
      </w:r>
      <w:r>
        <w:rPr>
          <w:sz w:val="21"/>
        </w:rPr>
        <w:t xml:space="preserve"> — 位阶提升（创建庆祝粒子）</w:t>
      </w:r>
    </w:p>
    <w:p w14:paraId="45121CD4">
      <w:pPr>
        <w:pStyle w:val="16"/>
      </w:pPr>
      <w:r>
        <w:rPr>
          <w:rFonts w:ascii="Consolas" w:hAnsi="Consolas"/>
          <w:color w:val="C8A064"/>
          <w:sz w:val="19"/>
        </w:rPr>
        <w:t>spawnEnemyNear()</w:t>
      </w:r>
      <w:r>
        <w:rPr>
          <w:sz w:val="21"/>
        </w:rPr>
        <w:t xml:space="preserve"> — 在指定位置附近生成敌人</w:t>
      </w:r>
    </w:p>
    <w:p w14:paraId="78F80216">
      <w:pPr>
        <w:pStyle w:val="16"/>
      </w:pPr>
      <w:r>
        <w:rPr>
          <w:rFonts w:ascii="Consolas" w:hAnsi="Consolas"/>
          <w:color w:val="C8A064"/>
          <w:sz w:val="19"/>
        </w:rPr>
        <w:t>spawnBossRadial()</w:t>
      </w:r>
      <w:r>
        <w:rPr>
          <w:sz w:val="21"/>
        </w:rPr>
        <w:t xml:space="preserve"> — Boss 半血后释放环形弹幕</w:t>
      </w:r>
    </w:p>
    <w:p w14:paraId="21F3892E">
      <w:pPr>
        <w:pStyle w:val="16"/>
      </w:pPr>
      <w:r>
        <w:rPr>
          <w:rFonts w:ascii="Consolas" w:hAnsi="Consolas"/>
          <w:color w:val="C8A064"/>
          <w:sz w:val="19"/>
        </w:rPr>
        <w:t>calculateFinalScore()</w:t>
      </w:r>
      <w:r>
        <w:rPr>
          <w:sz w:val="21"/>
        </w:rPr>
        <w:t xml:space="preserve"> — 最终分数计算</w:t>
      </w:r>
    </w:p>
    <w:p w14:paraId="51570789">
      <w:r>
        <w:t>────────────────────────────────────────────────────────────</w:t>
      </w:r>
    </w:p>
    <w:p w14:paraId="2B403032">
      <w:pPr>
        <w:pStyle w:val="5"/>
      </w:pPr>
      <w:r>
        <w:rPr>
          <w:color w:val="B4A078"/>
          <w:sz w:val="32"/>
        </w:rPr>
        <w:t>4.3 实体层</w:t>
      </w:r>
    </w:p>
    <w:p w14:paraId="59311E38">
      <w:pPr>
        <w:pStyle w:val="6"/>
      </w:pPr>
      <w:r>
        <w:rPr>
          <w:color w:val="A0916E"/>
          <w:sz w:val="28"/>
        </w:rPr>
        <w:t>**Entity.java** (72 行) — 抽象实体基类</w:t>
      </w:r>
    </w:p>
    <w:p w14:paraId="0786ED71">
      <w:r>
        <w:rPr>
          <w:sz w:val="21"/>
        </w:rPr>
        <w:t>所有游戏对象的基类。关键设计：</w:t>
      </w:r>
    </w:p>
    <w:p w14:paraId="285F8CF4">
      <w:pPr>
        <w:pStyle w:val="164"/>
      </w:pPr>
      <w:r>
        <w:rPr>
          <w:rFonts w:ascii="Consolas" w:hAnsi="Consolas"/>
          <w:color w:val="C8D2DC"/>
          <w:sz w:val="18"/>
        </w:rPr>
        <w:t>double x, y;        // 位置</w:t>
      </w:r>
    </w:p>
    <w:p w14:paraId="5BB3DCC6">
      <w:pPr>
        <w:pStyle w:val="164"/>
      </w:pPr>
      <w:r>
        <w:rPr>
          <w:rFonts w:ascii="Consolas" w:hAnsi="Consolas"/>
          <w:color w:val="C8D2DC"/>
          <w:sz w:val="18"/>
        </w:rPr>
        <w:t>double vx, vy;      // 速度</w:t>
      </w:r>
    </w:p>
    <w:p w14:paraId="103B4945">
      <w:pPr>
        <w:pStyle w:val="164"/>
      </w:pPr>
      <w:r>
        <w:rPr>
          <w:rFonts w:ascii="Consolas" w:hAnsi="Consolas"/>
          <w:color w:val="C8D2DC"/>
          <w:sz w:val="18"/>
        </w:rPr>
        <w:t>double radius;      // 碰撞半径（圆形碰撞体）</w:t>
      </w:r>
    </w:p>
    <w:p w14:paraId="5F477F6A">
      <w:pPr>
        <w:pStyle w:val="164"/>
      </w:pPr>
      <w:r>
        <w:rPr>
          <w:rFonts w:ascii="Consolas" w:hAnsi="Consolas"/>
          <w:color w:val="C8D2DC"/>
          <w:sz w:val="18"/>
        </w:rPr>
        <w:t>double width, height; // 矩形尺寸（障碍物用）</w:t>
      </w:r>
    </w:p>
    <w:p w14:paraId="0747452A">
      <w:pPr>
        <w:pStyle w:val="164"/>
      </w:pPr>
      <w:r>
        <w:rPr>
          <w:rFonts w:ascii="Consolas" w:hAnsi="Consolas"/>
          <w:color w:val="C8D2DC"/>
          <w:sz w:val="18"/>
        </w:rPr>
        <w:t>double maxHealth, health; // 生命值</w:t>
      </w:r>
    </w:p>
    <w:p w14:paraId="5318A3A3">
      <w:pPr>
        <w:pStyle w:val="164"/>
      </w:pPr>
      <w:r>
        <w:rPr>
          <w:rFonts w:ascii="Consolas" w:hAnsi="Consolas"/>
          <w:color w:val="C8D2DC"/>
          <w:sz w:val="18"/>
        </w:rPr>
        <w:t>boolean alive;       // 存活标记</w:t>
      </w:r>
    </w:p>
    <w:p w14:paraId="67066BD6">
      <w:pPr>
        <w:pStyle w:val="164"/>
      </w:pPr>
      <w:r>
        <w:rPr>
          <w:rFonts w:ascii="Consolas" w:hAnsi="Consolas"/>
          <w:color w:val="C8D2DC"/>
          <w:sz w:val="18"/>
        </w:rPr>
        <w:t>int hitFlashTimer;   // 受击闪烁计时器</w:t>
      </w:r>
    </w:p>
    <w:p w14:paraId="58A49F1B">
      <w:pPr>
        <w:pStyle w:val="164"/>
      </w:pPr>
      <w:r>
        <w:rPr>
          <w:rFonts w:ascii="Consolas" w:hAnsi="Consolas"/>
          <w:color w:val="C8D2DC"/>
          <w:sz w:val="18"/>
        </w:rPr>
        <w:t>Color baseColor;     // 基础颜色</w:t>
      </w:r>
    </w:p>
    <w:p w14:paraId="6BF1C03D">
      <w:r>
        <w:rPr>
          <w:b/>
          <w:sz w:val="22"/>
        </w:rPr>
        <w:t>模板方法模式：</w:t>
      </w:r>
    </w:p>
    <w:p w14:paraId="1F785775">
      <w:pPr>
        <w:pStyle w:val="16"/>
      </w:pPr>
      <w:r>
        <w:rPr>
          <w:rFonts w:ascii="Consolas" w:hAnsi="Consolas"/>
          <w:color w:val="C8A064"/>
          <w:sz w:val="19"/>
        </w:rPr>
        <w:t>update(dt)</w:t>
      </w:r>
      <w:r>
        <w:rPr>
          <w:sz w:val="21"/>
        </w:rPr>
        <w:t xml:space="preserve"> 是 </w:t>
      </w:r>
      <w:r>
        <w:rPr>
          <w:rFonts w:ascii="Consolas" w:hAnsi="Consolas"/>
          <w:color w:val="C8A064"/>
          <w:sz w:val="19"/>
        </w:rPr>
        <w:t>final</w:t>
      </w:r>
      <w:r>
        <w:rPr>
          <w:sz w:val="21"/>
        </w:rPr>
        <w:t xml:space="preserve"> 的，自动执行位置更新（</w:t>
      </w:r>
      <w:r>
        <w:rPr>
          <w:rFonts w:ascii="Consolas" w:hAnsi="Consolas"/>
          <w:color w:val="C8A064"/>
          <w:sz w:val="19"/>
        </w:rPr>
        <w:t>x += vx * dt</w:t>
      </w:r>
      <w:r>
        <w:rPr>
          <w:sz w:val="21"/>
        </w:rPr>
        <w:t>）+ 闪烁计时</w:t>
      </w:r>
    </w:p>
    <w:p w14:paraId="23F6D290">
      <w:pPr>
        <w:pStyle w:val="16"/>
      </w:pPr>
      <w:r>
        <w:rPr>
          <w:rFonts w:ascii="Consolas" w:hAnsi="Consolas"/>
          <w:color w:val="C8A064"/>
          <w:sz w:val="19"/>
        </w:rPr>
        <w:t>onUpdate(dt)</w:t>
      </w:r>
      <w:r>
        <w:rPr>
          <w:sz w:val="21"/>
        </w:rPr>
        <w:t xml:space="preserve"> 是抽象的，子类实现各自的逻辑</w:t>
      </w:r>
    </w:p>
    <w:p w14:paraId="36A96B78">
      <w:pPr>
        <w:pStyle w:val="16"/>
      </w:pPr>
      <w:r>
        <w:rPr>
          <w:rFonts w:ascii="Consolas" w:hAnsi="Consolas"/>
          <w:color w:val="C8A064"/>
          <w:sz w:val="19"/>
        </w:rPr>
        <w:t>takeDamage()</w:t>
      </w:r>
      <w:r>
        <w:rPr>
          <w:sz w:val="21"/>
        </w:rPr>
        <w:t xml:space="preserve"> 包含通用受伤逻辑（扣血 → 闪烁 → 死亡检测 → </w:t>
      </w:r>
      <w:r>
        <w:rPr>
          <w:rFonts w:ascii="Consolas" w:hAnsi="Consolas"/>
          <w:color w:val="C8A064"/>
          <w:sz w:val="19"/>
        </w:rPr>
        <w:t>onDeath()</w:t>
      </w:r>
      <w:r>
        <w:rPr>
          <w:sz w:val="21"/>
        </w:rPr>
        <w:t xml:space="preserve"> 回调）</w:t>
      </w:r>
    </w:p>
    <w:p w14:paraId="47605C54">
      <w:r>
        <w:rPr>
          <w:b/>
          <w:sz w:val="21"/>
        </w:rPr>
        <w:t>碰撞距离计算：</w:t>
      </w:r>
      <w:r>
        <w:rPr>
          <w:sz w:val="21"/>
        </w:rPr>
        <w:t xml:space="preserve"> </w:t>
      </w:r>
      <w:r>
        <w:rPr>
          <w:rFonts w:ascii="Consolas" w:hAnsi="Consolas"/>
          <w:color w:val="C8A064"/>
          <w:sz w:val="19"/>
        </w:rPr>
        <w:t>distSqTo(other)</w:t>
      </w:r>
      <w:r>
        <w:rPr>
          <w:sz w:val="21"/>
        </w:rPr>
        <w:t xml:space="preserve"> 返回距离平方（避免开方运算）</w:t>
      </w:r>
    </w:p>
    <w:p w14:paraId="4C32663D">
      <w:r>
        <w:t>────────────────────────────────────────────────────────────</w:t>
      </w:r>
    </w:p>
    <w:p w14:paraId="3F3340DF">
      <w:pPr>
        <w:pStyle w:val="6"/>
      </w:pPr>
      <w:r>
        <w:rPr>
          <w:color w:val="A0916E"/>
          <w:sz w:val="28"/>
        </w:rPr>
        <w:t>**Player.java** (183 行) — 玩家</w:t>
      </w:r>
    </w:p>
    <w:p w14:paraId="6178464F">
      <w:r>
        <w:rPr>
          <w:b/>
          <w:sz w:val="22"/>
        </w:rPr>
        <w:t>关键属性：</w:t>
      </w:r>
    </w:p>
    <w:p w14:paraId="44817544">
      <w:pPr>
        <w:pStyle w:val="164"/>
      </w:pPr>
      <w:r>
        <w:rPr>
          <w:rFonts w:ascii="Consolas" w:hAnsi="Consolas"/>
          <w:color w:val="C8D2DC"/>
          <w:sz w:val="18"/>
        </w:rPr>
        <w:t>double facingAngleRad;    // 面朝方向（弧度）</w:t>
      </w:r>
    </w:p>
    <w:p w14:paraId="458A57C1">
      <w:pPr>
        <w:pStyle w:val="164"/>
      </w:pPr>
      <w:r>
        <w:rPr>
          <w:rFonts w:ascii="Consolas" w:hAnsi="Consolas"/>
          <w:color w:val="C8D2DC"/>
          <w:sz w:val="18"/>
        </w:rPr>
        <w:t>double pickupRangeMultiplier; // 拾取范围倍率</w:t>
      </w:r>
    </w:p>
    <w:p w14:paraId="1B88EB0D">
      <w:pPr>
        <w:pStyle w:val="164"/>
      </w:pPr>
      <w:r>
        <w:rPr>
          <w:rFonts w:ascii="Consolas" w:hAnsi="Consolas"/>
          <w:color w:val="C8D2DC"/>
          <w:sz w:val="18"/>
        </w:rPr>
        <w:t>double damageMultiplier;  // 伤害倍率</w:t>
      </w:r>
    </w:p>
    <w:p w14:paraId="58367E7B">
      <w:pPr>
        <w:pStyle w:val="164"/>
      </w:pPr>
      <w:r>
        <w:rPr>
          <w:rFonts w:ascii="Consolas" w:hAnsi="Consolas"/>
          <w:color w:val="C8D2DC"/>
          <w:sz w:val="18"/>
        </w:rPr>
        <w:t>double cooldownMultiplier; // 冷却倍率</w:t>
      </w:r>
    </w:p>
    <w:p w14:paraId="25097604">
      <w:pPr>
        <w:pStyle w:val="164"/>
      </w:pPr>
      <w:r>
        <w:rPr>
          <w:rFonts w:ascii="Consolas" w:hAnsi="Consolas"/>
          <w:color w:val="C8D2DC"/>
          <w:sz w:val="18"/>
        </w:rPr>
        <w:t>int tier;                 // 位阶（1-4）</w:t>
      </w:r>
    </w:p>
    <w:p w14:paraId="6DC3A330">
      <w:pPr>
        <w:pStyle w:val="164"/>
      </w:pPr>
      <w:r>
        <w:rPr>
          <w:rFonts w:ascii="Consolas" w:hAnsi="Consolas"/>
          <w:color w:val="C8D2DC"/>
          <w:sz w:val="18"/>
        </w:rPr>
        <w:t>UltimateSkill ultimate;   // 终极技能</w:t>
      </w:r>
    </w:p>
    <w:p w14:paraId="136A01CF">
      <w:r>
        <w:rPr>
          <w:b/>
          <w:sz w:val="22"/>
        </w:rPr>
        <w:t>`onUpdate(dt)` 逻辑：</w:t>
      </w:r>
    </w:p>
    <w:p w14:paraId="738ADECD">
      <w:pPr>
        <w:pStyle w:val="14"/>
      </w:pPr>
      <w:r>
        <w:rPr>
          <w:sz w:val="21"/>
        </w:rPr>
        <w:t>读取 WASD 按键 → 计算方向向量 → 归一化 → 乘以移动速度</w:t>
      </w:r>
    </w:p>
    <w:p w14:paraId="11F34443">
      <w:pPr>
        <w:pStyle w:val="14"/>
      </w:pPr>
      <w:r>
        <w:rPr>
          <w:sz w:val="21"/>
        </w:rPr>
        <w:t xml:space="preserve">更新 </w:t>
      </w:r>
      <w:r>
        <w:rPr>
          <w:rFonts w:ascii="Consolas" w:hAnsi="Consolas"/>
          <w:color w:val="C8A064"/>
          <w:sz w:val="19"/>
        </w:rPr>
        <w:t>facingAngleRad</w:t>
      </w:r>
      <w:r>
        <w:rPr>
          <w:sz w:val="21"/>
        </w:rPr>
        <w:t>（面朝方向）</w:t>
      </w:r>
    </w:p>
    <w:p w14:paraId="14B584FB">
      <w:pPr>
        <w:pStyle w:val="14"/>
      </w:pPr>
      <w:r>
        <w:rPr>
          <w:sz w:val="21"/>
        </w:rPr>
        <w:t>无敌计时器衰减（受伤后短暂无敌 0.3 秒）</w:t>
      </w:r>
    </w:p>
    <w:p w14:paraId="1B9D0E30">
      <w:pPr>
        <w:pStyle w:val="14"/>
      </w:pPr>
      <w:r>
        <w:rPr>
          <w:sz w:val="21"/>
        </w:rPr>
        <w:t>动画计时器更新</w:t>
      </w:r>
    </w:p>
    <w:p w14:paraId="6638E55A">
      <w:pPr>
        <w:pStyle w:val="14"/>
      </w:pPr>
      <w:r>
        <w:rPr>
          <w:sz w:val="21"/>
        </w:rPr>
        <w:t>死亡动画处理（0.8 秒死亡动画后真正死亡）</w:t>
      </w:r>
    </w:p>
    <w:p w14:paraId="4BADC9C5">
      <w:pPr>
        <w:pStyle w:val="14"/>
      </w:pPr>
      <w:r>
        <w:rPr>
          <w:sz w:val="21"/>
        </w:rPr>
        <w:t>终极技能更新（包括激活状态下的持续效果）</w:t>
      </w:r>
    </w:p>
    <w:p w14:paraId="6DBC94C7">
      <w:r>
        <w:rPr>
          <w:b/>
          <w:sz w:val="22"/>
        </w:rPr>
        <w:t>`applyTierBonuses(newTier)` — 位阶提升：</w:t>
      </w:r>
    </w:p>
    <w:p w14:paraId="52E45F44">
      <w:pPr>
        <w:pStyle w:val="16"/>
      </w:pPr>
      <w:r>
        <w:rPr>
          <w:sz w:val="21"/>
        </w:rPr>
        <w:t xml:space="preserve">重新计算最大生命值（基于 </w:t>
      </w:r>
      <w:r>
        <w:rPr>
          <w:rFonts w:ascii="Consolas" w:hAnsi="Consolas"/>
          <w:color w:val="C8A064"/>
          <w:sz w:val="19"/>
        </w:rPr>
        <w:t>CharacterProgression.hpMultiplier</w:t>
      </w:r>
      <w:r>
        <w:rPr>
          <w:sz w:val="21"/>
        </w:rPr>
        <w:t>）</w:t>
      </w:r>
    </w:p>
    <w:p w14:paraId="107CB358">
      <w:pPr>
        <w:pStyle w:val="16"/>
      </w:pPr>
      <w:r>
        <w:rPr>
          <w:sz w:val="21"/>
        </w:rPr>
        <w:t>更新伤害/冷却/速度倍率</w:t>
      </w:r>
    </w:p>
    <w:p w14:paraId="6C82BB91">
      <w:pPr>
        <w:pStyle w:val="16"/>
      </w:pPr>
      <w:r>
        <w:rPr>
          <w:sz w:val="21"/>
        </w:rPr>
        <w:t>Tier 3 → 终极技能就绪</w:t>
      </w:r>
    </w:p>
    <w:p w14:paraId="3E4A064B">
      <w:pPr>
        <w:pStyle w:val="16"/>
      </w:pPr>
      <w:r>
        <w:rPr>
          <w:sz w:val="21"/>
        </w:rPr>
        <w:t>Tier 4 → 终极技能冷却减半 + 冷却更高</w:t>
      </w:r>
    </w:p>
    <w:p w14:paraId="4D337259">
      <w:r>
        <w:rPr>
          <w:b/>
          <w:sz w:val="22"/>
        </w:rPr>
        <w:t>受伤机制：</w:t>
      </w:r>
    </w:p>
    <w:p w14:paraId="502605ED">
      <w:pPr>
        <w:pStyle w:val="16"/>
      </w:pPr>
      <w:r>
        <w:rPr>
          <w:sz w:val="21"/>
        </w:rPr>
        <w:t>无敌时间内忽略伤害</w:t>
      </w:r>
    </w:p>
    <w:p w14:paraId="67509FA0">
      <w:pPr>
        <w:pStyle w:val="16"/>
      </w:pPr>
      <w:r>
        <w:rPr>
          <w:sz w:val="21"/>
        </w:rPr>
        <w:t xml:space="preserve">受伤后触发 </w:t>
      </w:r>
      <w:r>
        <w:rPr>
          <w:rFonts w:ascii="Consolas" w:hAnsi="Consolas"/>
          <w:color w:val="C8A064"/>
          <w:sz w:val="19"/>
        </w:rPr>
        <w:t>hurtAnimTimer</w:t>
      </w:r>
      <w:r>
        <w:rPr>
          <w:sz w:val="21"/>
        </w:rPr>
        <w:t>（受伤动画）+ 设置无敌时间</w:t>
      </w:r>
    </w:p>
    <w:p w14:paraId="59CCFAFC">
      <w:pPr>
        <w:pStyle w:val="16"/>
      </w:pPr>
      <w:r>
        <w:rPr>
          <w:sz w:val="21"/>
        </w:rPr>
        <w:t xml:space="preserve">死亡时设置 </w:t>
      </w:r>
      <w:r>
        <w:rPr>
          <w:rFonts w:ascii="Consolas" w:hAnsi="Consolas"/>
          <w:color w:val="C8A064"/>
          <w:sz w:val="19"/>
        </w:rPr>
        <w:t>dying = true</w:t>
      </w:r>
      <w:r>
        <w:rPr>
          <w:sz w:val="21"/>
        </w:rPr>
        <w:t xml:space="preserve"> 开始死亡动画，先不设 </w:t>
      </w:r>
      <w:r>
        <w:rPr>
          <w:rFonts w:ascii="Consolas" w:hAnsi="Consolas"/>
          <w:color w:val="C8A064"/>
          <w:sz w:val="19"/>
        </w:rPr>
        <w:t>alive = false</w:t>
      </w:r>
    </w:p>
    <w:p w14:paraId="2D105809">
      <w:r>
        <w:rPr>
          <w:b/>
          <w:sz w:val="22"/>
        </w:rPr>
        <w:t>渲染：</w:t>
      </w:r>
    </w:p>
    <w:p w14:paraId="719F9AE9">
      <w:pPr>
        <w:pStyle w:val="16"/>
      </w:pPr>
      <w:r>
        <w:rPr>
          <w:sz w:val="21"/>
        </w:rPr>
        <w:t>根据动画状态选择精灵帧（IDLE/WALK/ATTACK/HURT/DEATH）</w:t>
      </w:r>
    </w:p>
    <w:p w14:paraId="19DE7EDA">
      <w:pPr>
        <w:pStyle w:val="16"/>
      </w:pPr>
      <w:r>
        <w:rPr>
          <w:sz w:val="21"/>
        </w:rPr>
        <w:t>终极技能激活时绘制光环</w:t>
      </w:r>
    </w:p>
    <w:p w14:paraId="7226F3CC">
      <w:pPr>
        <w:pStyle w:val="16"/>
      </w:pPr>
      <w:r>
        <w:rPr>
          <w:sz w:val="21"/>
        </w:rPr>
        <w:t>Tier 3+ 绘制位阶光环</w:t>
      </w:r>
    </w:p>
    <w:p w14:paraId="7CE0AC8D">
      <w:r>
        <w:t>────────────────────────────────────────────────────────────</w:t>
      </w:r>
    </w:p>
    <w:p w14:paraId="3231ACEC">
      <w:pPr>
        <w:pStyle w:val="6"/>
      </w:pPr>
      <w:r>
        <w:rPr>
          <w:color w:val="A0916E"/>
          <w:sz w:val="28"/>
        </w:rPr>
        <w:t>**Enemy.java** (440 行) — 敌人</w:t>
      </w:r>
    </w:p>
    <w:p w14:paraId="68145BE4">
      <w:r>
        <w:rPr>
          <w:b/>
          <w:sz w:val="22"/>
        </w:rPr>
        <w:t>10 种敌人类型：</w:t>
      </w:r>
    </w:p>
    <w:p w14:paraId="1A134800">
      <w:pPr>
        <w:pStyle w:val="164"/>
      </w:pPr>
      <w:r>
        <w:rPr>
          <w:rFonts w:ascii="Consolas" w:hAnsi="Consolas"/>
          <w:color w:val="C8D2DC"/>
          <w:sz w:val="18"/>
        </w:rPr>
        <w:t>SLIME(0)    — 史莱姆，基础敌人</w:t>
      </w:r>
    </w:p>
    <w:p w14:paraId="3798751D">
      <w:pPr>
        <w:pStyle w:val="164"/>
      </w:pPr>
      <w:r>
        <w:rPr>
          <w:rFonts w:ascii="Consolas" w:hAnsi="Consolas"/>
          <w:color w:val="C8D2DC"/>
          <w:sz w:val="18"/>
        </w:rPr>
        <w:t>BAT(1)      — 蝙蝠，飞行+波浪轨迹+同类分离</w:t>
      </w:r>
    </w:p>
    <w:p w14:paraId="2F71DF3E">
      <w:pPr>
        <w:pStyle w:val="164"/>
      </w:pPr>
      <w:r>
        <w:rPr>
          <w:rFonts w:ascii="Consolas" w:hAnsi="Consolas"/>
          <w:color w:val="C8D2DC"/>
          <w:sz w:val="18"/>
        </w:rPr>
        <w:t>SKELETON(2) — 骷髅，高血量</w:t>
      </w:r>
    </w:p>
    <w:p w14:paraId="68F3EAF1">
      <w:pPr>
        <w:pStyle w:val="164"/>
      </w:pPr>
      <w:r>
        <w:rPr>
          <w:rFonts w:ascii="Consolas" w:hAnsi="Consolas"/>
          <w:color w:val="C8D2DC"/>
          <w:sz w:val="18"/>
        </w:rPr>
        <w:t>GIANT(3)    — 巨人，高血量，精英掉落率高</w:t>
      </w:r>
    </w:p>
    <w:p w14:paraId="383C4DB5">
      <w:pPr>
        <w:pStyle w:val="164"/>
      </w:pPr>
      <w:r>
        <w:rPr>
          <w:rFonts w:ascii="Consolas" w:hAnsi="Consolas"/>
          <w:color w:val="C8D2DC"/>
          <w:sz w:val="18"/>
        </w:rPr>
        <w:t>GHOST(4)    — 幽灵，远程攻击，保持距离</w:t>
      </w:r>
    </w:p>
    <w:p w14:paraId="0C647B54">
      <w:pPr>
        <w:pStyle w:val="164"/>
      </w:pPr>
      <w:r>
        <w:rPr>
          <w:rFonts w:ascii="Consolas" w:hAnsi="Consolas"/>
          <w:color w:val="C8D2DC"/>
          <w:sz w:val="18"/>
        </w:rPr>
        <w:t>BOSS(5)     — Boss，半血后释放弹幕+召唤小怪</w:t>
      </w:r>
    </w:p>
    <w:p w14:paraId="6E6138DD">
      <w:pPr>
        <w:pStyle w:val="164"/>
      </w:pPr>
      <w:r>
        <w:rPr>
          <w:rFonts w:ascii="Consolas" w:hAnsi="Consolas"/>
          <w:color w:val="C8D2DC"/>
          <w:sz w:val="18"/>
        </w:rPr>
        <w:t>ORC(6)      — 兽人，有独立精灵动画</w:t>
      </w:r>
    </w:p>
    <w:p w14:paraId="099E992F">
      <w:pPr>
        <w:pStyle w:val="164"/>
      </w:pPr>
      <w:r>
        <w:rPr>
          <w:rFonts w:ascii="Consolas" w:hAnsi="Consolas"/>
          <w:color w:val="C8D2DC"/>
          <w:sz w:val="18"/>
        </w:rPr>
        <w:t>GOBLIN(7)   — 哥布林</w:t>
      </w:r>
    </w:p>
    <w:p w14:paraId="7359A44E">
      <w:pPr>
        <w:pStyle w:val="164"/>
      </w:pPr>
      <w:r>
        <w:rPr>
          <w:rFonts w:ascii="Consolas" w:hAnsi="Consolas"/>
          <w:color w:val="C8D2DC"/>
          <w:sz w:val="18"/>
        </w:rPr>
        <w:t>MUSHROOM(8) — 蘑菇，远程攻击</w:t>
      </w:r>
    </w:p>
    <w:p w14:paraId="2F1F6227">
      <w:pPr>
        <w:pStyle w:val="164"/>
      </w:pPr>
      <w:r>
        <w:rPr>
          <w:rFonts w:ascii="Consolas" w:hAnsi="Consolas"/>
          <w:color w:val="C8D2DC"/>
          <w:sz w:val="18"/>
        </w:rPr>
        <w:t>FLYING_EYE(9) — 飞行眼球，远程攻击</w:t>
      </w:r>
    </w:p>
    <w:p w14:paraId="18A0B373">
      <w:r>
        <w:rPr>
          <w:b/>
          <w:sz w:val="22"/>
        </w:rPr>
        <w:t>AI 行为：</w:t>
      </w:r>
    </w:p>
    <w:p w14:paraId="7FF00A28">
      <w:pPr>
        <w:pStyle w:val="14"/>
      </w:pPr>
      <w:r>
        <w:rPr>
          <w:sz w:val="21"/>
        </w:rPr>
        <w:t xml:space="preserve">**基础追击：** 计算到玩家的方向向量 </w:t>
      </w:r>
      <w:r>
        <w:rPr>
          <w:rFonts w:ascii="Consolas" w:hAnsi="Consolas"/>
          <w:color w:val="C8A064"/>
          <w:sz w:val="19"/>
        </w:rPr>
        <w:t>(nx, ny)</w:t>
      </w:r>
      <w:r>
        <w:rPr>
          <w:sz w:val="21"/>
        </w:rPr>
        <w:t xml:space="preserve">，以 </w:t>
      </w:r>
      <w:r>
        <w:rPr>
          <w:rFonts w:ascii="Consolas" w:hAnsi="Consolas"/>
          <w:color w:val="C8A064"/>
          <w:sz w:val="19"/>
        </w:rPr>
        <w:t>baseSpeed</w:t>
      </w:r>
      <w:r>
        <w:rPr>
          <w:sz w:val="21"/>
        </w:rPr>
        <w:t xml:space="preserve"> 追击</w:t>
      </w:r>
    </w:p>
    <w:p w14:paraId="0BCB3EA8">
      <w:pPr>
        <w:pStyle w:val="14"/>
      </w:pPr>
      <w:r>
        <w:rPr>
          <w:sz w:val="21"/>
        </w:rPr>
        <w:t>**蝙蝠特殊行为：**</w:t>
      </w:r>
    </w:p>
    <w:p w14:paraId="275ED42F">
      <w:pPr>
        <w:pStyle w:val="16"/>
      </w:pPr>
      <w:r>
        <w:rPr>
          <w:sz w:val="21"/>
        </w:rPr>
        <w:t>波浪飞行：</w:t>
      </w:r>
      <w:r>
        <w:rPr>
          <w:rFonts w:ascii="Consolas" w:hAnsi="Consolas"/>
          <w:color w:val="C8A064"/>
          <w:sz w:val="19"/>
        </w:rPr>
        <w:t>wobble = sin(age * 4.0) * 30°</w:t>
      </w:r>
      <w:r>
        <w:rPr>
          <w:sz w:val="21"/>
        </w:rPr>
        <w:t xml:space="preserve"> 旋转方向</w:t>
      </w:r>
    </w:p>
    <w:p w14:paraId="286F4B37">
      <w:pPr>
        <w:pStyle w:val="16"/>
      </w:pPr>
      <w:r>
        <w:rPr>
          <w:sz w:val="21"/>
        </w:rPr>
        <w:t>同类分离：检测周围 50px 内其他蝙蝠，施加排斥力</w:t>
      </w:r>
    </w:p>
    <w:p w14:paraId="42139CF9">
      <w:pPr>
        <w:pStyle w:val="14"/>
      </w:pPr>
      <w:r>
        <w:rPr>
          <w:sz w:val="21"/>
        </w:rPr>
        <w:t>**远程攻击者（GHOST/FLYING_EYE/MUSHROOM）：**</w:t>
      </w:r>
    </w:p>
    <w:p w14:paraId="44479262">
      <w:pPr>
        <w:pStyle w:val="16"/>
      </w:pPr>
      <w:r>
        <w:rPr>
          <w:sz w:val="21"/>
        </w:rPr>
        <w:t>保持距离：太近则后退，太远则靠近</w:t>
      </w:r>
    </w:p>
    <w:p w14:paraId="3CDAF5DD">
      <w:pPr>
        <w:pStyle w:val="16"/>
      </w:pPr>
      <w:r>
        <w:rPr>
          <w:sz w:val="21"/>
        </w:rPr>
        <w:t>在理想距离范围内：横向移动 + 间歇射击</w:t>
      </w:r>
    </w:p>
    <w:p w14:paraId="107A656D">
      <w:pPr>
        <w:pStyle w:val="16"/>
      </w:pPr>
      <w:r>
        <w:rPr>
          <w:sz w:val="21"/>
        </w:rPr>
        <w:t>发射投射物（</w:t>
      </w:r>
      <w:r>
        <w:rPr>
          <w:rFonts w:ascii="Consolas" w:hAnsi="Consolas"/>
          <w:color w:val="C8A064"/>
          <w:sz w:val="19"/>
        </w:rPr>
        <w:t>fireAtPlayer()</w:t>
      </w:r>
      <w:r>
        <w:rPr>
          <w:sz w:val="21"/>
        </w:rPr>
        <w:t>）</w:t>
      </w:r>
    </w:p>
    <w:p w14:paraId="12DD778F">
      <w:pPr>
        <w:pStyle w:val="14"/>
      </w:pPr>
      <w:r>
        <w:rPr>
          <w:sz w:val="21"/>
        </w:rPr>
        <w:t>**Boss 阶段二（生命值 ≤ 50%）：**</w:t>
      </w:r>
    </w:p>
    <w:p w14:paraId="0C97D279">
      <w:pPr>
        <w:pStyle w:val="16"/>
      </w:pPr>
      <w:r>
        <w:rPr>
          <w:sz w:val="21"/>
        </w:rPr>
        <w:t>速度 ×1.5</w:t>
      </w:r>
    </w:p>
    <w:p w14:paraId="6BFF8D84">
      <w:pPr>
        <w:pStyle w:val="16"/>
      </w:pPr>
      <w:r>
        <w:rPr>
          <w:sz w:val="21"/>
        </w:rPr>
        <w:t>每 5 秒释放 8 方向弹幕（</w:t>
      </w:r>
      <w:r>
        <w:rPr>
          <w:rFonts w:ascii="Consolas" w:hAnsi="Consolas"/>
          <w:color w:val="C8A064"/>
          <w:sz w:val="19"/>
        </w:rPr>
        <w:t>spawnBossRadial()</w:t>
      </w:r>
      <w:r>
        <w:rPr>
          <w:sz w:val="21"/>
        </w:rPr>
        <w:t>）</w:t>
      </w:r>
    </w:p>
    <w:p w14:paraId="064273FA">
      <w:pPr>
        <w:pStyle w:val="16"/>
      </w:pPr>
      <w:r>
        <w:rPr>
          <w:sz w:val="21"/>
        </w:rPr>
        <w:t>每 8 秒召唤 3 个史莱姆</w:t>
      </w:r>
    </w:p>
    <w:p w14:paraId="45771422">
      <w:r>
        <w:rPr>
          <w:b/>
          <w:sz w:val="22"/>
        </w:rPr>
        <w:t>死亡掉落：</w:t>
      </w:r>
    </w:p>
    <w:p w14:paraId="6374B827">
      <w:pPr>
        <w:pStyle w:val="16"/>
      </w:pPr>
      <w:r>
        <w:rPr>
          <w:sz w:val="21"/>
        </w:rPr>
        <w:t>掉落概率：普通 15% / 精英 30% / Boss 100%</w:t>
      </w:r>
    </w:p>
    <w:p w14:paraId="010D95F7">
      <w:pPr>
        <w:pStyle w:val="16"/>
      </w:pPr>
      <w:r>
        <w:rPr>
          <w:sz w:val="21"/>
        </w:rPr>
        <w:t>掉落冷却：3 秒（</w:t>
      </w:r>
      <w:r>
        <w:rPr>
          <w:rFonts w:ascii="Consolas" w:hAnsi="Consolas"/>
          <w:color w:val="C8A064"/>
          <w:sz w:val="19"/>
        </w:rPr>
        <w:t>WEAPON_DROP_COOLDOWN</w:t>
      </w:r>
      <w:r>
        <w:rPr>
          <w:sz w:val="21"/>
        </w:rPr>
        <w:t>）</w:t>
      </w:r>
    </w:p>
    <w:p w14:paraId="4DE5BE3D">
      <w:pPr>
        <w:pStyle w:val="16"/>
      </w:pPr>
      <w:r>
        <w:rPr>
          <w:sz w:val="21"/>
        </w:rPr>
        <w:t>随机稀有度（按权重：COMMON 50 / RARE 30 / EPIC 15 / LEGENDARY 5）</w:t>
      </w:r>
    </w:p>
    <w:p w14:paraId="001B1C48">
      <w:pPr>
        <w:pStyle w:val="16"/>
      </w:pPr>
      <w:r>
        <w:rPr>
          <w:sz w:val="21"/>
        </w:rPr>
        <w:t>随机武器类型（Whip / Wand / Axe / Garlic / Knife）</w:t>
      </w:r>
    </w:p>
    <w:p w14:paraId="2920C842">
      <w:pPr>
        <w:pStyle w:val="16"/>
      </w:pPr>
      <w:r>
        <w:rPr>
          <w:sz w:val="21"/>
        </w:rPr>
        <w:t>不掉落武器时掉落经验球</w:t>
      </w:r>
    </w:p>
    <w:p w14:paraId="589056D0">
      <w:r>
        <w:t>────────────────────────────────────────────────────────────</w:t>
      </w:r>
    </w:p>
    <w:p w14:paraId="63D20F3D">
      <w:pPr>
        <w:pStyle w:val="6"/>
      </w:pPr>
      <w:r>
        <w:rPr>
          <w:color w:val="A0916E"/>
          <w:sz w:val="28"/>
        </w:rPr>
        <w:t>**Projectile.java** (73 行) — 投射物</w:t>
      </w:r>
    </w:p>
    <w:p w14:paraId="32FF3EED">
      <w:pPr>
        <w:pStyle w:val="164"/>
      </w:pPr>
      <w:r>
        <w:rPr>
          <w:rFonts w:ascii="Consolas" w:hAnsi="Consolas"/>
          <w:color w:val="C8D2DC"/>
          <w:sz w:val="18"/>
        </w:rPr>
        <w:t>double damage;      // 伤害值</w:t>
      </w:r>
    </w:p>
    <w:p w14:paraId="4475F899">
      <w:pPr>
        <w:pStyle w:val="164"/>
      </w:pPr>
      <w:r>
        <w:rPr>
          <w:rFonts w:ascii="Consolas" w:hAnsi="Consolas"/>
          <w:color w:val="C8D2DC"/>
          <w:sz w:val="18"/>
        </w:rPr>
        <w:t>double lifetime;     // 存活时间</w:t>
      </w:r>
    </w:p>
    <w:p w14:paraId="7C4E5540">
      <w:pPr>
        <w:pStyle w:val="164"/>
      </w:pPr>
      <w:r>
        <w:rPr>
          <w:rFonts w:ascii="Consolas" w:hAnsi="Consolas"/>
          <w:color w:val="C8D2DC"/>
          <w:sz w:val="18"/>
        </w:rPr>
        <w:t>double age;         // 已存活时间</w:t>
      </w:r>
    </w:p>
    <w:p w14:paraId="58FDDE28">
      <w:pPr>
        <w:pStyle w:val="164"/>
      </w:pPr>
      <w:r>
        <w:rPr>
          <w:rFonts w:ascii="Consolas" w:hAnsi="Consolas"/>
          <w:color w:val="C8D2DC"/>
          <w:sz w:val="18"/>
        </w:rPr>
        <w:t>int pierces;        // 穿透次数（0=命中即消失）</w:t>
      </w:r>
    </w:p>
    <w:p w14:paraId="3D9DEB5F">
      <w:pPr>
        <w:pStyle w:val="164"/>
      </w:pPr>
      <w:r>
        <w:rPr>
          <w:rFonts w:ascii="Consolas" w:hAnsi="Consolas"/>
          <w:color w:val="C8D2DC"/>
          <w:sz w:val="18"/>
        </w:rPr>
        <w:t>boolean friendly;   // 是否友方（玩家发射的=true）</w:t>
      </w:r>
    </w:p>
    <w:p w14:paraId="73850B01">
      <w:pPr>
        <w:pStyle w:val="164"/>
      </w:pPr>
      <w:r>
        <w:rPr>
          <w:rFonts w:ascii="Consolas" w:hAnsi="Consolas"/>
          <w:color w:val="C8D2DC"/>
          <w:sz w:val="18"/>
        </w:rPr>
        <w:t>double gravityY;    // Y轴重力（斧头武器用）</w:t>
      </w:r>
    </w:p>
    <w:p w14:paraId="64DCACBA">
      <w:pPr>
        <w:pStyle w:val="164"/>
      </w:pPr>
      <w:r>
        <w:rPr>
          <w:rFonts w:ascii="Consolas" w:hAnsi="Consolas"/>
          <w:color w:val="C8D2DC"/>
          <w:sz w:val="18"/>
        </w:rPr>
        <w:t>double angleRad;    // 飞行角度</w:t>
      </w:r>
    </w:p>
    <w:p w14:paraId="65835EE3">
      <w:r>
        <w:rPr>
          <w:b/>
          <w:sz w:val="22"/>
        </w:rPr>
        <w:t>特殊行为：</w:t>
      </w:r>
    </w:p>
    <w:p w14:paraId="734A042A">
      <w:pPr>
        <w:pStyle w:val="16"/>
      </w:pPr>
      <w:r>
        <w:rPr>
          <w:sz w:val="21"/>
        </w:rPr>
        <w:t>存在时间到 → 自动死亡</w:t>
      </w:r>
    </w:p>
    <w:p w14:paraId="79A4BD8C">
      <w:pPr>
        <w:pStyle w:val="16"/>
      </w:pPr>
      <w:r>
        <w:rPr>
          <w:sz w:val="21"/>
        </w:rPr>
        <w:t>重力效果（</w:t>
      </w:r>
      <w:r>
        <w:rPr>
          <w:rFonts w:ascii="Consolas" w:hAnsi="Consolas"/>
          <w:color w:val="C8A064"/>
          <w:sz w:val="19"/>
        </w:rPr>
        <w:t>vy += gravityY * dt</w:t>
      </w:r>
      <w:r>
        <w:rPr>
          <w:sz w:val="21"/>
        </w:rPr>
        <w:t>）</w:t>
      </w:r>
    </w:p>
    <w:p w14:paraId="38E7E8E6">
      <w:pPr>
        <w:pStyle w:val="16"/>
      </w:pPr>
      <w:r>
        <w:rPr>
          <w:sz w:val="21"/>
        </w:rPr>
        <w:t>渲染：友方投射物绘制箭头形状（带旋转），敌方投射物绘制双色圆形</w:t>
      </w:r>
    </w:p>
    <w:p w14:paraId="3DD0D57B">
      <w:r>
        <w:t>────────────────────────────────────────────────────────────</w:t>
      </w:r>
    </w:p>
    <w:p w14:paraId="2A310213">
      <w:pPr>
        <w:pStyle w:val="6"/>
      </w:pPr>
      <w:r>
        <w:rPr>
          <w:color w:val="A0916E"/>
          <w:sz w:val="28"/>
        </w:rPr>
        <w:t>**Pickup.java** (64 行) — 经验球</w:t>
      </w:r>
    </w:p>
    <w:p w14:paraId="4130FDC1">
      <w:pPr>
        <w:pStyle w:val="164"/>
      </w:pPr>
      <w:r>
        <w:rPr>
          <w:rFonts w:ascii="Consolas" w:hAnsi="Consolas"/>
          <w:color w:val="C8D2DC"/>
          <w:sz w:val="18"/>
        </w:rPr>
        <w:t>int pickupType;       // TYPE_XP(0) 或 TYPE_WEAPON(1)</w:t>
      </w:r>
    </w:p>
    <w:p w14:paraId="5FAD9087">
      <w:pPr>
        <w:pStyle w:val="164"/>
      </w:pPr>
      <w:r>
        <w:rPr>
          <w:rFonts w:ascii="Consolas" w:hAnsi="Consolas"/>
          <w:color w:val="C8D2DC"/>
          <w:sz w:val="18"/>
        </w:rPr>
        <w:t>int xpValue;          // 经验值</w:t>
      </w:r>
    </w:p>
    <w:p w14:paraId="13A30B84">
      <w:pPr>
        <w:pStyle w:val="164"/>
      </w:pPr>
      <w:r>
        <w:rPr>
          <w:rFonts w:ascii="Consolas" w:hAnsi="Consolas"/>
          <w:color w:val="C8D2DC"/>
          <w:sz w:val="18"/>
        </w:rPr>
        <w:t>double magnetRange;   // 磁铁吸引范围</w:t>
      </w:r>
    </w:p>
    <w:p w14:paraId="3BBBAC39">
      <w:pPr>
        <w:pStyle w:val="164"/>
      </w:pPr>
      <w:r>
        <w:rPr>
          <w:rFonts w:ascii="Consolas" w:hAnsi="Consolas"/>
          <w:color w:val="C8D2DC"/>
          <w:sz w:val="18"/>
        </w:rPr>
        <w:t>double magnetStrength; // 吸引力度</w:t>
      </w:r>
    </w:p>
    <w:p w14:paraId="765B702E">
      <w:r>
        <w:rPr>
          <w:b/>
          <w:sz w:val="22"/>
        </w:rPr>
        <w:t>磁铁机制：</w:t>
      </w:r>
    </w:p>
    <w:p w14:paraId="7CDCE0ED">
      <w:pPr>
        <w:pStyle w:val="16"/>
      </w:pPr>
      <w:r>
        <w:rPr>
          <w:sz w:val="21"/>
        </w:rPr>
        <w:t>距离玩家在拾取范围内 → 向玩家加速移动</w:t>
      </w:r>
    </w:p>
    <w:p w14:paraId="57D9F7D8">
      <w:pPr>
        <w:pStyle w:val="16"/>
      </w:pPr>
      <w:r>
        <w:rPr>
          <w:sz w:val="21"/>
        </w:rPr>
        <w:t xml:space="preserve">玩家拾取范围 = 130 × </w:t>
      </w:r>
      <w:r>
        <w:rPr>
          <w:rFonts w:ascii="Consolas" w:hAnsi="Consolas"/>
          <w:color w:val="C8A064"/>
          <w:sz w:val="19"/>
        </w:rPr>
        <w:t>player.pickupRangeMultiplier</w:t>
      </w:r>
    </w:p>
    <w:p w14:paraId="2EF7E416">
      <w:r>
        <w:rPr>
          <w:b/>
          <w:sz w:val="21"/>
        </w:rPr>
        <w:t>渲染：</w:t>
      </w:r>
      <w:r>
        <w:rPr>
          <w:sz w:val="21"/>
        </w:rPr>
        <w:t xml:space="preserve"> XP 为黄色小方块，武器为带光束的宝箱（</w:t>
      </w:r>
      <w:r>
        <w:rPr>
          <w:rFonts w:ascii="Consolas" w:hAnsi="Consolas"/>
          <w:color w:val="C8A064"/>
          <w:sz w:val="19"/>
        </w:rPr>
        <w:t>WeaponDrop</w:t>
      </w:r>
      <w:r>
        <w:rPr>
          <w:sz w:val="21"/>
        </w:rPr>
        <w:t xml:space="preserve"> 子类）</w:t>
      </w:r>
    </w:p>
    <w:p w14:paraId="7623D475">
      <w:r>
        <w:t>────────────────────────────────────────────────────────────</w:t>
      </w:r>
    </w:p>
    <w:p w14:paraId="69B714C2">
      <w:pPr>
        <w:pStyle w:val="6"/>
      </w:pPr>
      <w:r>
        <w:rPr>
          <w:color w:val="A0916E"/>
          <w:sz w:val="28"/>
        </w:rPr>
        <w:t>**WeaponDrop.java** (49 行) — 武器宝箱（继承 Pickup）</w:t>
      </w:r>
    </w:p>
    <w:p w14:paraId="52614FA7">
      <w:r>
        <w:rPr>
          <w:sz w:val="21"/>
        </w:rPr>
        <w:t>特殊渲染效果：</w:t>
      </w:r>
    </w:p>
    <w:p w14:paraId="21F34C9A">
      <w:pPr>
        <w:pStyle w:val="16"/>
      </w:pPr>
      <w:r>
        <w:rPr>
          <w:sz w:val="21"/>
        </w:rPr>
        <w:t>上升光束（脉冲动画）</w:t>
      </w:r>
    </w:p>
    <w:p w14:paraId="44359D94">
      <w:pPr>
        <w:pStyle w:val="16"/>
      </w:pPr>
      <w:r>
        <w:rPr>
          <w:sz w:val="21"/>
        </w:rPr>
        <w:t>宝箱身体（棕色 + 金色）</w:t>
      </w:r>
    </w:p>
    <w:p w14:paraId="00B1D4EB">
      <w:pPr>
        <w:pStyle w:val="16"/>
      </w:pPr>
      <w:r>
        <w:rPr>
          <w:sz w:val="21"/>
        </w:rPr>
        <w:t>稀有度颜色光环（蓝/紫/金）</w:t>
      </w:r>
    </w:p>
    <w:p w14:paraId="5433BC6D">
      <w:r>
        <w:t>────────────────────────────────────────────────────────────</w:t>
      </w:r>
    </w:p>
    <w:p w14:paraId="0728FD71">
      <w:pPr>
        <w:pStyle w:val="6"/>
      </w:pPr>
      <w:r>
        <w:rPr>
          <w:color w:val="A0916E"/>
          <w:sz w:val="28"/>
        </w:rPr>
        <w:t>**Obstacle.java** (200 行) — 障碍物</w:t>
      </w:r>
    </w:p>
    <w:p w14:paraId="6D17C95F">
      <w:r>
        <w:rPr>
          <w:sz w:val="21"/>
        </w:rPr>
        <w:t>4 种类型：ROCK(0), TREE(1), WALL(2), BUSH(3)</w:t>
      </w:r>
    </w:p>
    <w:p w14:paraId="3CA5D365">
      <w:r>
        <w:rPr>
          <w:b/>
          <w:sz w:val="21"/>
        </w:rPr>
        <w:t>碰撞检测：</w:t>
      </w:r>
      <w:r>
        <w:rPr>
          <w:sz w:val="21"/>
        </w:rPr>
        <w:t xml:space="preserve"> </w:t>
      </w:r>
      <w:r>
        <w:rPr>
          <w:rFonts w:ascii="Consolas" w:hAnsi="Consolas"/>
          <w:color w:val="C8A064"/>
          <w:sz w:val="19"/>
        </w:rPr>
        <w:t>collidesWith(cx, cy, cr)</w:t>
      </w:r>
      <w:r>
        <w:rPr>
          <w:sz w:val="21"/>
        </w:rPr>
        <w:t xml:space="preserve"> — 圆形 vs AABB 碰撞</w:t>
      </w:r>
    </w:p>
    <w:p w14:paraId="6A9CB1BD">
      <w:r>
        <w:rPr>
          <w:b/>
          <w:sz w:val="21"/>
        </w:rPr>
        <w:t>物理推离：</w:t>
      </w:r>
      <w:r>
        <w:rPr>
          <w:sz w:val="21"/>
        </w:rPr>
        <w:t xml:space="preserve"> </w:t>
      </w:r>
      <w:r>
        <w:rPr>
          <w:rFonts w:ascii="Consolas" w:hAnsi="Consolas"/>
          <w:color w:val="C8A064"/>
          <w:sz w:val="19"/>
        </w:rPr>
        <w:t>resolveCircleCollision()</w:t>
      </w:r>
      <w:r>
        <w:rPr>
          <w:sz w:val="21"/>
        </w:rPr>
        <w:t xml:space="preserve"> — 计算最短推离向量，将圆形推出矩形</w:t>
      </w:r>
    </w:p>
    <w:p w14:paraId="2936ECBF">
      <w:r>
        <w:rPr>
          <w:b/>
          <w:sz w:val="22"/>
        </w:rPr>
        <w:t>精灵渲染：</w:t>
      </w:r>
    </w:p>
    <w:p w14:paraId="2B486CBD">
      <w:pPr>
        <w:pStyle w:val="16"/>
      </w:pPr>
      <w:r>
        <w:rPr>
          <w:sz w:val="21"/>
        </w:rPr>
        <w:t>TREE：从 6 种树精灵中随机选择（基于坐标 hash）</w:t>
      </w:r>
    </w:p>
    <w:p w14:paraId="05A538A3">
      <w:pPr>
        <w:pStyle w:val="16"/>
      </w:pPr>
      <w:r>
        <w:rPr>
          <w:sz w:val="21"/>
        </w:rPr>
        <w:t>ROCK：从 18 种岩石精灵中随机选择</w:t>
      </w:r>
    </w:p>
    <w:p w14:paraId="24B4E88A">
      <w:pPr>
        <w:pStyle w:val="16"/>
      </w:pPr>
      <w:r>
        <w:rPr>
          <w:sz w:val="21"/>
        </w:rPr>
        <w:t>BUSH：固定灌木精灵</w:t>
      </w:r>
    </w:p>
    <w:p w14:paraId="041C789C">
      <w:pPr>
        <w:pStyle w:val="16"/>
      </w:pPr>
      <w:r>
        <w:rPr>
          <w:sz w:val="21"/>
        </w:rPr>
        <w:t>WALL：程序化绘制（无精灵）</w:t>
      </w:r>
    </w:p>
    <w:p w14:paraId="1ADDBDF1">
      <w:r>
        <w:t>────────────────────────────────────────────────────────────</w:t>
      </w:r>
    </w:p>
    <w:p w14:paraId="4BB96135">
      <w:pPr>
        <w:pStyle w:val="5"/>
      </w:pPr>
      <w:r>
        <w:rPr>
          <w:color w:val="B4A078"/>
          <w:sz w:val="32"/>
        </w:rPr>
        <w:t>4.4 武器系统</w:t>
      </w:r>
    </w:p>
    <w:p w14:paraId="16720EC4">
      <w:pPr>
        <w:pStyle w:val="6"/>
      </w:pPr>
      <w:r>
        <w:rPr>
          <w:color w:val="A0916E"/>
          <w:sz w:val="28"/>
        </w:rPr>
        <w:t>**WeaponDef.java** (55 行) — 武器模板定义</w:t>
      </w:r>
    </w:p>
    <w:p w14:paraId="3FFFEC74">
      <w:r>
        <w:rPr>
          <w:sz w:val="21"/>
        </w:rPr>
        <w:t>5 种基础武器：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1129"/>
        <w:gridCol w:w="1109"/>
        <w:gridCol w:w="1093"/>
        <w:gridCol w:w="1105"/>
        <w:gridCol w:w="1191"/>
        <w:gridCol w:w="1092"/>
        <w:gridCol w:w="2045"/>
      </w:tblGrid>
      <w:tr w14:paraId="7FF33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shd w:val="clear" w:color="auto" w:fill="2D2D3F"/>
          </w:tcPr>
          <w:p w14:paraId="2AB4E2C1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ID</w:t>
            </w:r>
          </w:p>
        </w:tc>
        <w:tc>
          <w:tcPr>
            <w:tcW w:w="1205" w:type="dxa"/>
            <w:shd w:val="clear" w:color="auto" w:fill="2D2D3F"/>
          </w:tcPr>
          <w:p w14:paraId="6AEFFC43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名称</w:t>
            </w:r>
          </w:p>
        </w:tc>
        <w:tc>
          <w:tcPr>
            <w:tcW w:w="1205" w:type="dxa"/>
            <w:shd w:val="clear" w:color="auto" w:fill="2D2D3F"/>
          </w:tcPr>
          <w:p w14:paraId="21921A86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冷却</w:t>
            </w:r>
          </w:p>
        </w:tc>
        <w:tc>
          <w:tcPr>
            <w:tcW w:w="1205" w:type="dxa"/>
            <w:shd w:val="clear" w:color="auto" w:fill="2D2D3F"/>
          </w:tcPr>
          <w:p w14:paraId="2E80DCFE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伤害</w:t>
            </w:r>
          </w:p>
        </w:tc>
        <w:tc>
          <w:tcPr>
            <w:tcW w:w="1205" w:type="dxa"/>
            <w:shd w:val="clear" w:color="auto" w:fill="2D2D3F"/>
          </w:tcPr>
          <w:p w14:paraId="6B8A758B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弹速</w:t>
            </w:r>
          </w:p>
        </w:tc>
        <w:tc>
          <w:tcPr>
            <w:tcW w:w="1205" w:type="dxa"/>
            <w:shd w:val="clear" w:color="auto" w:fill="2D2D3F"/>
          </w:tcPr>
          <w:p w14:paraId="7BCD9E41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射程(life×speed)</w:t>
            </w:r>
          </w:p>
        </w:tc>
        <w:tc>
          <w:tcPr>
            <w:tcW w:w="1205" w:type="dxa"/>
            <w:shd w:val="clear" w:color="auto" w:fill="2D2D3F"/>
          </w:tcPr>
          <w:p w14:paraId="78CAB7DA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弹数</w:t>
            </w:r>
          </w:p>
        </w:tc>
        <w:tc>
          <w:tcPr>
            <w:tcW w:w="1205" w:type="dxa"/>
            <w:shd w:val="clear" w:color="auto" w:fill="2D2D3F"/>
          </w:tcPr>
          <w:p w14:paraId="77AB03DE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瞄准模式</w:t>
            </w:r>
          </w:p>
        </w:tc>
      </w:tr>
      <w:tr w14:paraId="46279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shd w:val="clear" w:color="auto" w:fill="252535"/>
          </w:tcPr>
          <w:p w14:paraId="7F054472">
            <w:pPr>
              <w:spacing w:after="0" w:line="240" w:lineRule="auto"/>
            </w:pPr>
            <w:r>
              <w:rPr>
                <w:color w:val="C8C8D2"/>
                <w:sz w:val="18"/>
              </w:rPr>
              <w:t>0</w:t>
            </w:r>
          </w:p>
        </w:tc>
        <w:tc>
          <w:tcPr>
            <w:tcW w:w="1205" w:type="dxa"/>
            <w:shd w:val="clear" w:color="auto" w:fill="252535"/>
          </w:tcPr>
          <w:p w14:paraId="6F583023">
            <w:pPr>
              <w:spacing w:after="0" w:line="240" w:lineRule="auto"/>
            </w:pPr>
            <w:r>
              <w:rPr>
                <w:color w:val="C8C8D2"/>
                <w:sz w:val="18"/>
              </w:rPr>
              <w:t>Whip</w:t>
            </w:r>
          </w:p>
        </w:tc>
        <w:tc>
          <w:tcPr>
            <w:tcW w:w="1205" w:type="dxa"/>
            <w:shd w:val="clear" w:color="auto" w:fill="252535"/>
          </w:tcPr>
          <w:p w14:paraId="20090B2B">
            <w:pPr>
              <w:spacing w:after="0" w:line="240" w:lineRule="auto"/>
            </w:pPr>
            <w:r>
              <w:rPr>
                <w:color w:val="C8C8D2"/>
                <w:sz w:val="18"/>
              </w:rPr>
              <w:t>1.2s</w:t>
            </w:r>
          </w:p>
        </w:tc>
        <w:tc>
          <w:tcPr>
            <w:tcW w:w="1205" w:type="dxa"/>
            <w:shd w:val="clear" w:color="auto" w:fill="252535"/>
          </w:tcPr>
          <w:p w14:paraId="63DC6320">
            <w:pPr>
              <w:spacing w:after="0" w:line="240" w:lineRule="auto"/>
            </w:pPr>
            <w:r>
              <w:rPr>
                <w:color w:val="C8C8D2"/>
                <w:sz w:val="18"/>
              </w:rPr>
              <w:t>15</w:t>
            </w:r>
          </w:p>
        </w:tc>
        <w:tc>
          <w:tcPr>
            <w:tcW w:w="1205" w:type="dxa"/>
            <w:shd w:val="clear" w:color="auto" w:fill="252535"/>
          </w:tcPr>
          <w:p w14:paraId="010064C8">
            <w:pPr>
              <w:spacing w:after="0" w:line="240" w:lineRule="auto"/>
            </w:pPr>
            <w:r>
              <w:rPr>
                <w:color w:val="C8C8D2"/>
                <w:sz w:val="18"/>
              </w:rPr>
              <w:t>520</w:t>
            </w:r>
          </w:p>
        </w:tc>
        <w:tc>
          <w:tcPr>
            <w:tcW w:w="1205" w:type="dxa"/>
            <w:shd w:val="clear" w:color="auto" w:fill="252535"/>
          </w:tcPr>
          <w:p w14:paraId="41AD3CA4">
            <w:pPr>
              <w:spacing w:after="0" w:line="240" w:lineRule="auto"/>
            </w:pPr>
            <w:r>
              <w:rPr>
                <w:color w:val="C8C8D2"/>
                <w:sz w:val="18"/>
              </w:rPr>
              <w:t>114px</w:t>
            </w:r>
          </w:p>
        </w:tc>
        <w:tc>
          <w:tcPr>
            <w:tcW w:w="1205" w:type="dxa"/>
            <w:shd w:val="clear" w:color="auto" w:fill="252535"/>
          </w:tcPr>
          <w:p w14:paraId="7DACB775">
            <w:pPr>
              <w:spacing w:after="0" w:line="240" w:lineRule="auto"/>
            </w:pPr>
            <w:r>
              <w:rPr>
                <w:color w:val="C8C8D2"/>
                <w:sz w:val="18"/>
              </w:rPr>
              <w:t>1</w:t>
            </w:r>
          </w:p>
        </w:tc>
        <w:tc>
          <w:tcPr>
            <w:tcW w:w="1205" w:type="dxa"/>
            <w:shd w:val="clear" w:color="auto" w:fill="252535"/>
          </w:tcPr>
          <w:p w14:paraId="0A123F43">
            <w:pPr>
              <w:spacing w:after="0" w:line="240" w:lineRule="auto"/>
            </w:pPr>
            <w:r>
              <w:rPr>
                <w:color w:val="C8C8D2"/>
                <w:sz w:val="18"/>
              </w:rPr>
              <w:t>TARGET_FORWARD</w:t>
            </w:r>
          </w:p>
        </w:tc>
      </w:tr>
      <w:tr w14:paraId="6E45F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shd w:val="clear" w:color="auto" w:fill="1E1E2E"/>
          </w:tcPr>
          <w:p w14:paraId="32D1AB34">
            <w:pPr>
              <w:spacing w:after="0" w:line="240" w:lineRule="auto"/>
            </w:pPr>
            <w:r>
              <w:rPr>
                <w:color w:val="C8C8D2"/>
                <w:sz w:val="18"/>
              </w:rPr>
              <w:t>1</w:t>
            </w:r>
          </w:p>
        </w:tc>
        <w:tc>
          <w:tcPr>
            <w:tcW w:w="1205" w:type="dxa"/>
            <w:shd w:val="clear" w:color="auto" w:fill="1E1E2E"/>
          </w:tcPr>
          <w:p w14:paraId="3FEF78A0">
            <w:pPr>
              <w:spacing w:after="0" w:line="240" w:lineRule="auto"/>
            </w:pPr>
            <w:r>
              <w:rPr>
                <w:color w:val="C8C8D2"/>
                <w:sz w:val="18"/>
              </w:rPr>
              <w:t>Magic Wand</w:t>
            </w:r>
          </w:p>
        </w:tc>
        <w:tc>
          <w:tcPr>
            <w:tcW w:w="1205" w:type="dxa"/>
            <w:shd w:val="clear" w:color="auto" w:fill="1E1E2E"/>
          </w:tcPr>
          <w:p w14:paraId="57F9A0A4">
            <w:pPr>
              <w:spacing w:after="0" w:line="240" w:lineRule="auto"/>
            </w:pPr>
            <w:r>
              <w:rPr>
                <w:color w:val="C8C8D2"/>
                <w:sz w:val="18"/>
              </w:rPr>
              <w:t>1.0s</w:t>
            </w:r>
          </w:p>
        </w:tc>
        <w:tc>
          <w:tcPr>
            <w:tcW w:w="1205" w:type="dxa"/>
            <w:shd w:val="clear" w:color="auto" w:fill="1E1E2E"/>
          </w:tcPr>
          <w:p w14:paraId="2FB8B2E8">
            <w:pPr>
              <w:spacing w:after="0" w:line="240" w:lineRule="auto"/>
            </w:pPr>
            <w:r>
              <w:rPr>
                <w:color w:val="C8C8D2"/>
                <w:sz w:val="18"/>
              </w:rPr>
              <w:t>10</w:t>
            </w:r>
          </w:p>
        </w:tc>
        <w:tc>
          <w:tcPr>
            <w:tcW w:w="1205" w:type="dxa"/>
            <w:shd w:val="clear" w:color="auto" w:fill="1E1E2E"/>
          </w:tcPr>
          <w:p w14:paraId="4E560BE8">
            <w:pPr>
              <w:spacing w:after="0" w:line="240" w:lineRule="auto"/>
            </w:pPr>
            <w:r>
              <w:rPr>
                <w:color w:val="C8C8D2"/>
                <w:sz w:val="18"/>
              </w:rPr>
              <w:t>400</w:t>
            </w:r>
          </w:p>
        </w:tc>
        <w:tc>
          <w:tcPr>
            <w:tcW w:w="1205" w:type="dxa"/>
            <w:shd w:val="clear" w:color="auto" w:fill="1E1E2E"/>
          </w:tcPr>
          <w:p w14:paraId="4B0C6DBB">
            <w:pPr>
              <w:spacing w:after="0" w:line="240" w:lineRule="auto"/>
            </w:pPr>
            <w:r>
              <w:rPr>
                <w:color w:val="C8C8D2"/>
                <w:sz w:val="18"/>
              </w:rPr>
              <w:t>336px</w:t>
            </w:r>
          </w:p>
        </w:tc>
        <w:tc>
          <w:tcPr>
            <w:tcW w:w="1205" w:type="dxa"/>
            <w:shd w:val="clear" w:color="auto" w:fill="1E1E2E"/>
          </w:tcPr>
          <w:p w14:paraId="62B042AD">
            <w:pPr>
              <w:spacing w:after="0" w:line="240" w:lineRule="auto"/>
            </w:pPr>
            <w:r>
              <w:rPr>
                <w:color w:val="C8C8D2"/>
                <w:sz w:val="18"/>
              </w:rPr>
              <w:t>1</w:t>
            </w:r>
          </w:p>
        </w:tc>
        <w:tc>
          <w:tcPr>
            <w:tcW w:w="1205" w:type="dxa"/>
            <w:shd w:val="clear" w:color="auto" w:fill="1E1E2E"/>
          </w:tcPr>
          <w:p w14:paraId="195555E0">
            <w:pPr>
              <w:spacing w:after="0" w:line="240" w:lineRule="auto"/>
            </w:pPr>
            <w:r>
              <w:rPr>
                <w:color w:val="C8C8D2"/>
                <w:sz w:val="18"/>
              </w:rPr>
              <w:t>TARGET_NEAREST</w:t>
            </w:r>
          </w:p>
        </w:tc>
      </w:tr>
      <w:tr w14:paraId="5AB37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shd w:val="clear" w:color="auto" w:fill="252535"/>
          </w:tcPr>
          <w:p w14:paraId="0E69D068">
            <w:pPr>
              <w:spacing w:after="0" w:line="240" w:lineRule="auto"/>
            </w:pPr>
            <w:r>
              <w:rPr>
                <w:color w:val="C8C8D2"/>
                <w:sz w:val="18"/>
              </w:rPr>
              <w:t>2</w:t>
            </w:r>
          </w:p>
        </w:tc>
        <w:tc>
          <w:tcPr>
            <w:tcW w:w="1205" w:type="dxa"/>
            <w:shd w:val="clear" w:color="auto" w:fill="252535"/>
          </w:tcPr>
          <w:p w14:paraId="35E21099">
            <w:pPr>
              <w:spacing w:after="0" w:line="240" w:lineRule="auto"/>
            </w:pPr>
            <w:r>
              <w:rPr>
                <w:color w:val="C8C8D2"/>
                <w:sz w:val="18"/>
              </w:rPr>
              <w:t>Axe</w:t>
            </w:r>
          </w:p>
        </w:tc>
        <w:tc>
          <w:tcPr>
            <w:tcW w:w="1205" w:type="dxa"/>
            <w:shd w:val="clear" w:color="auto" w:fill="252535"/>
          </w:tcPr>
          <w:p w14:paraId="0EC8A500">
            <w:pPr>
              <w:spacing w:after="0" w:line="240" w:lineRule="auto"/>
            </w:pPr>
            <w:r>
              <w:rPr>
                <w:color w:val="C8C8D2"/>
                <w:sz w:val="18"/>
              </w:rPr>
              <w:t>2.0s</w:t>
            </w:r>
          </w:p>
        </w:tc>
        <w:tc>
          <w:tcPr>
            <w:tcW w:w="1205" w:type="dxa"/>
            <w:shd w:val="clear" w:color="auto" w:fill="252535"/>
          </w:tcPr>
          <w:p w14:paraId="30B48FFF">
            <w:pPr>
              <w:spacing w:after="0" w:line="240" w:lineRule="auto"/>
            </w:pPr>
            <w:r>
              <w:rPr>
                <w:color w:val="C8C8D2"/>
                <w:sz w:val="18"/>
              </w:rPr>
              <w:t>20</w:t>
            </w:r>
          </w:p>
        </w:tc>
        <w:tc>
          <w:tcPr>
            <w:tcW w:w="1205" w:type="dxa"/>
            <w:shd w:val="clear" w:color="auto" w:fill="252535"/>
          </w:tcPr>
          <w:p w14:paraId="37EABFE6">
            <w:pPr>
              <w:spacing w:after="0" w:line="240" w:lineRule="auto"/>
            </w:pPr>
            <w:r>
              <w:rPr>
                <w:color w:val="C8C8D2"/>
                <w:sz w:val="18"/>
              </w:rPr>
              <w:t>260</w:t>
            </w:r>
          </w:p>
        </w:tc>
        <w:tc>
          <w:tcPr>
            <w:tcW w:w="1205" w:type="dxa"/>
            <w:shd w:val="clear" w:color="auto" w:fill="252535"/>
          </w:tcPr>
          <w:p w14:paraId="505FF7E8">
            <w:pPr>
              <w:spacing w:after="0" w:line="240" w:lineRule="auto"/>
            </w:pPr>
            <w:r>
              <w:rPr>
                <w:color w:val="C8C8D2"/>
                <w:sz w:val="18"/>
              </w:rPr>
              <w:t>468px</w:t>
            </w:r>
          </w:p>
        </w:tc>
        <w:tc>
          <w:tcPr>
            <w:tcW w:w="1205" w:type="dxa"/>
            <w:shd w:val="clear" w:color="auto" w:fill="252535"/>
          </w:tcPr>
          <w:p w14:paraId="2CE2C52B">
            <w:pPr>
              <w:spacing w:after="0" w:line="240" w:lineRule="auto"/>
            </w:pPr>
            <w:r>
              <w:rPr>
                <w:color w:val="C8C8D2"/>
                <w:sz w:val="18"/>
              </w:rPr>
              <w:t>1</w:t>
            </w:r>
          </w:p>
        </w:tc>
        <w:tc>
          <w:tcPr>
            <w:tcW w:w="1205" w:type="dxa"/>
            <w:shd w:val="clear" w:color="auto" w:fill="252535"/>
          </w:tcPr>
          <w:p w14:paraId="326D18A2">
            <w:pPr>
              <w:spacing w:after="0" w:line="240" w:lineRule="auto"/>
            </w:pPr>
            <w:r>
              <w:rPr>
                <w:color w:val="C8C8D2"/>
                <w:sz w:val="18"/>
              </w:rPr>
              <w:t>TARGET_FORWARD_ARC</w:t>
            </w:r>
          </w:p>
        </w:tc>
      </w:tr>
      <w:tr w14:paraId="673DC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shd w:val="clear" w:color="auto" w:fill="1E1E2E"/>
          </w:tcPr>
          <w:p w14:paraId="37DAF4C2">
            <w:pPr>
              <w:spacing w:after="0" w:line="240" w:lineRule="auto"/>
            </w:pPr>
            <w:r>
              <w:rPr>
                <w:color w:val="C8C8D2"/>
                <w:sz w:val="18"/>
              </w:rPr>
              <w:t>3</w:t>
            </w:r>
          </w:p>
        </w:tc>
        <w:tc>
          <w:tcPr>
            <w:tcW w:w="1205" w:type="dxa"/>
            <w:shd w:val="clear" w:color="auto" w:fill="1E1E2E"/>
          </w:tcPr>
          <w:p w14:paraId="5E6C9FA5">
            <w:pPr>
              <w:spacing w:after="0" w:line="240" w:lineRule="auto"/>
            </w:pPr>
            <w:r>
              <w:rPr>
                <w:color w:val="C8C8D2"/>
                <w:sz w:val="18"/>
              </w:rPr>
              <w:t>Garlic</w:t>
            </w:r>
          </w:p>
        </w:tc>
        <w:tc>
          <w:tcPr>
            <w:tcW w:w="1205" w:type="dxa"/>
            <w:shd w:val="clear" w:color="auto" w:fill="1E1E2E"/>
          </w:tcPr>
          <w:p w14:paraId="3975E383">
            <w:pPr>
              <w:spacing w:after="0" w:line="240" w:lineRule="auto"/>
            </w:pPr>
            <w:r>
              <w:rPr>
                <w:color w:val="C8C8D2"/>
                <w:sz w:val="18"/>
              </w:rPr>
              <w:t>0.5s</w:t>
            </w:r>
          </w:p>
        </w:tc>
        <w:tc>
          <w:tcPr>
            <w:tcW w:w="1205" w:type="dxa"/>
            <w:shd w:val="clear" w:color="auto" w:fill="1E1E2E"/>
          </w:tcPr>
          <w:p w14:paraId="140856D2">
            <w:pPr>
              <w:spacing w:after="0" w:line="240" w:lineRule="auto"/>
            </w:pPr>
            <w:r>
              <w:rPr>
                <w:color w:val="C8C8D2"/>
                <w:sz w:val="18"/>
              </w:rPr>
              <w:t>5</w:t>
            </w:r>
          </w:p>
        </w:tc>
        <w:tc>
          <w:tcPr>
            <w:tcW w:w="1205" w:type="dxa"/>
            <w:shd w:val="clear" w:color="auto" w:fill="1E1E2E"/>
          </w:tcPr>
          <w:p w14:paraId="52D1CED4">
            <w:pPr>
              <w:spacing w:after="0" w:line="240" w:lineRule="auto"/>
            </w:pPr>
            <w:r>
              <w:rPr>
                <w:color w:val="C8C8D2"/>
                <w:sz w:val="18"/>
              </w:rPr>
              <w:t>0</w:t>
            </w:r>
          </w:p>
        </w:tc>
        <w:tc>
          <w:tcPr>
            <w:tcW w:w="1205" w:type="dxa"/>
            <w:shd w:val="clear" w:color="auto" w:fill="1E1E2E"/>
          </w:tcPr>
          <w:p w14:paraId="15D62A62">
            <w:pPr>
              <w:spacing w:after="0" w:line="240" w:lineRule="auto"/>
            </w:pPr>
            <w:r>
              <w:rPr>
                <w:color w:val="C8C8D2"/>
                <w:sz w:val="18"/>
              </w:rPr>
              <w:t>0 (光环)</w:t>
            </w:r>
          </w:p>
        </w:tc>
        <w:tc>
          <w:tcPr>
            <w:tcW w:w="1205" w:type="dxa"/>
            <w:shd w:val="clear" w:color="auto" w:fill="1E1E2E"/>
          </w:tcPr>
          <w:p w14:paraId="70528BB1">
            <w:pPr>
              <w:spacing w:after="0" w:line="240" w:lineRule="auto"/>
            </w:pPr>
            <w:r>
              <w:rPr>
                <w:color w:val="C8C8D2"/>
                <w:sz w:val="18"/>
              </w:rPr>
              <w:t>0</w:t>
            </w:r>
          </w:p>
        </w:tc>
        <w:tc>
          <w:tcPr>
            <w:tcW w:w="1205" w:type="dxa"/>
            <w:shd w:val="clear" w:color="auto" w:fill="1E1E2E"/>
          </w:tcPr>
          <w:p w14:paraId="5D9359F5">
            <w:pPr>
              <w:spacing w:after="0" w:line="240" w:lineRule="auto"/>
            </w:pPr>
            <w:r>
              <w:rPr>
                <w:color w:val="C8C8D2"/>
                <w:sz w:val="18"/>
              </w:rPr>
              <w:t>TARGET_SELF</w:t>
            </w:r>
          </w:p>
        </w:tc>
      </w:tr>
      <w:tr w14:paraId="3B025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shd w:val="clear" w:color="auto" w:fill="252535"/>
          </w:tcPr>
          <w:p w14:paraId="07A34631">
            <w:pPr>
              <w:spacing w:after="0" w:line="240" w:lineRule="auto"/>
            </w:pPr>
            <w:r>
              <w:rPr>
                <w:color w:val="C8C8D2"/>
                <w:sz w:val="18"/>
              </w:rPr>
              <w:t>4</w:t>
            </w:r>
          </w:p>
        </w:tc>
        <w:tc>
          <w:tcPr>
            <w:tcW w:w="1205" w:type="dxa"/>
            <w:shd w:val="clear" w:color="auto" w:fill="252535"/>
          </w:tcPr>
          <w:p w14:paraId="02DE1F20">
            <w:pPr>
              <w:spacing w:after="0" w:line="240" w:lineRule="auto"/>
            </w:pPr>
            <w:r>
              <w:rPr>
                <w:color w:val="C8C8D2"/>
                <w:sz w:val="18"/>
              </w:rPr>
              <w:t>Knife</w:t>
            </w:r>
          </w:p>
        </w:tc>
        <w:tc>
          <w:tcPr>
            <w:tcW w:w="1205" w:type="dxa"/>
            <w:shd w:val="clear" w:color="auto" w:fill="252535"/>
          </w:tcPr>
          <w:p w14:paraId="5FC2ED0F">
            <w:pPr>
              <w:spacing w:after="0" w:line="240" w:lineRule="auto"/>
            </w:pPr>
            <w:r>
              <w:rPr>
                <w:color w:val="C8C8D2"/>
                <w:sz w:val="18"/>
              </w:rPr>
              <w:t>0.8s</w:t>
            </w:r>
          </w:p>
        </w:tc>
        <w:tc>
          <w:tcPr>
            <w:tcW w:w="1205" w:type="dxa"/>
            <w:shd w:val="clear" w:color="auto" w:fill="252535"/>
          </w:tcPr>
          <w:p w14:paraId="626B1A7B">
            <w:pPr>
              <w:spacing w:after="0" w:line="240" w:lineRule="auto"/>
            </w:pPr>
            <w:r>
              <w:rPr>
                <w:color w:val="C8C8D2"/>
                <w:sz w:val="18"/>
              </w:rPr>
              <w:t>12</w:t>
            </w:r>
          </w:p>
        </w:tc>
        <w:tc>
          <w:tcPr>
            <w:tcW w:w="1205" w:type="dxa"/>
            <w:shd w:val="clear" w:color="auto" w:fill="252535"/>
          </w:tcPr>
          <w:p w14:paraId="1D593B4B">
            <w:pPr>
              <w:spacing w:after="0" w:line="240" w:lineRule="auto"/>
            </w:pPr>
            <w:r>
              <w:rPr>
                <w:color w:val="C8C8D2"/>
                <w:sz w:val="18"/>
              </w:rPr>
              <w:t>620</w:t>
            </w:r>
          </w:p>
        </w:tc>
        <w:tc>
          <w:tcPr>
            <w:tcW w:w="1205" w:type="dxa"/>
            <w:shd w:val="clear" w:color="auto" w:fill="252535"/>
          </w:tcPr>
          <w:p w14:paraId="2910A85F">
            <w:pPr>
              <w:spacing w:after="0" w:line="240" w:lineRule="auto"/>
            </w:pPr>
            <w:r>
              <w:rPr>
                <w:color w:val="C8C8D2"/>
                <w:sz w:val="18"/>
              </w:rPr>
              <w:t>176px</w:t>
            </w:r>
          </w:p>
        </w:tc>
        <w:tc>
          <w:tcPr>
            <w:tcW w:w="1205" w:type="dxa"/>
            <w:shd w:val="clear" w:color="auto" w:fill="252535"/>
          </w:tcPr>
          <w:p w14:paraId="799F59F4">
            <w:pPr>
              <w:spacing w:after="0" w:line="240" w:lineRule="auto"/>
            </w:pPr>
            <w:r>
              <w:rPr>
                <w:color w:val="C8C8D2"/>
                <w:sz w:val="18"/>
              </w:rPr>
              <w:t>1</w:t>
            </w:r>
          </w:p>
        </w:tc>
        <w:tc>
          <w:tcPr>
            <w:tcW w:w="1205" w:type="dxa"/>
            <w:shd w:val="clear" w:color="auto" w:fill="252535"/>
          </w:tcPr>
          <w:p w14:paraId="0B909AC2">
            <w:pPr>
              <w:spacing w:after="0" w:line="240" w:lineRule="auto"/>
            </w:pPr>
            <w:r>
              <w:rPr>
                <w:color w:val="C8C8D2"/>
                <w:sz w:val="18"/>
              </w:rPr>
              <w:t>TARGET_FORWARD</w:t>
            </w:r>
          </w:p>
        </w:tc>
      </w:tr>
    </w:tbl>
    <w:p w14:paraId="1895257A"/>
    <w:p w14:paraId="6AAD96C2">
      <w:r>
        <w:rPr>
          <w:b/>
          <w:sz w:val="22"/>
        </w:rPr>
        <w:t>5 种瞄准模式：</w:t>
      </w:r>
    </w:p>
    <w:p w14:paraId="24029657">
      <w:pPr>
        <w:pStyle w:val="16"/>
      </w:pPr>
      <w:r>
        <w:rPr>
          <w:rFonts w:ascii="Consolas" w:hAnsi="Consolas"/>
          <w:color w:val="C8A064"/>
          <w:sz w:val="19"/>
        </w:rPr>
        <w:t>TARGET_NEAREST(0)</w:t>
      </w:r>
      <w:r>
        <w:rPr>
          <w:sz w:val="21"/>
        </w:rPr>
        <w:t xml:space="preserve"> — 自动瞄准最近敌人</w:t>
      </w:r>
    </w:p>
    <w:p w14:paraId="28600FB7">
      <w:pPr>
        <w:pStyle w:val="16"/>
      </w:pPr>
      <w:r>
        <w:rPr>
          <w:rFonts w:ascii="Consolas" w:hAnsi="Consolas"/>
          <w:color w:val="C8A064"/>
          <w:sz w:val="19"/>
        </w:rPr>
        <w:t>TARGET_FORWARD(1)</w:t>
      </w:r>
      <w:r>
        <w:rPr>
          <w:sz w:val="21"/>
        </w:rPr>
        <w:t xml:space="preserve"> — 向玩家面朝方向发射</w:t>
      </w:r>
    </w:p>
    <w:p w14:paraId="3179DD71">
      <w:pPr>
        <w:pStyle w:val="16"/>
      </w:pPr>
      <w:r>
        <w:rPr>
          <w:rFonts w:ascii="Consolas" w:hAnsi="Consolas"/>
          <w:color w:val="C8A064"/>
          <w:sz w:val="19"/>
        </w:rPr>
        <w:t>TARGET_SELF(2)</w:t>
      </w:r>
      <w:r>
        <w:rPr>
          <w:sz w:val="21"/>
        </w:rPr>
        <w:t xml:space="preserve"> — 自身（大蒜光环）</w:t>
      </w:r>
    </w:p>
    <w:p w14:paraId="170D4C15">
      <w:pPr>
        <w:pStyle w:val="16"/>
      </w:pPr>
      <w:r>
        <w:rPr>
          <w:rFonts w:ascii="Consolas" w:hAnsi="Consolas"/>
          <w:color w:val="C8A064"/>
          <w:sz w:val="19"/>
        </w:rPr>
        <w:t>TARGET_RANDOM(3)</w:t>
      </w:r>
      <w:r>
        <w:rPr>
          <w:sz w:val="21"/>
        </w:rPr>
        <w:t xml:space="preserve"> — 随机方向</w:t>
      </w:r>
    </w:p>
    <w:p w14:paraId="2CC178C7">
      <w:pPr>
        <w:pStyle w:val="16"/>
      </w:pPr>
      <w:r>
        <w:rPr>
          <w:rFonts w:ascii="Consolas" w:hAnsi="Consolas"/>
          <w:color w:val="C8A064"/>
          <w:sz w:val="19"/>
        </w:rPr>
        <w:t>TARGET_FORWARD_ARC(4)</w:t>
      </w:r>
      <w:r>
        <w:rPr>
          <w:sz w:val="21"/>
        </w:rPr>
        <w:t xml:space="preserve"> — 上方弧线（斧头抛物线）</w:t>
      </w:r>
    </w:p>
    <w:p w14:paraId="51E82690">
      <w:r>
        <w:t>────────────────────────────────────────────────────────────</w:t>
      </w:r>
    </w:p>
    <w:p w14:paraId="2F518D9C">
      <w:pPr>
        <w:pStyle w:val="6"/>
      </w:pPr>
      <w:r>
        <w:rPr>
          <w:color w:val="A0916E"/>
          <w:sz w:val="28"/>
        </w:rPr>
        <w:t>**WeaponInstance.java** (43 行) — 武器实例</w:t>
      </w:r>
    </w:p>
    <w:p w14:paraId="4A5D2AD1">
      <w:pPr>
        <w:pStyle w:val="164"/>
      </w:pPr>
      <w:r>
        <w:rPr>
          <w:rFonts w:ascii="Consolas" w:hAnsi="Consolas"/>
          <w:color w:val="C8D2DC"/>
          <w:sz w:val="18"/>
        </w:rPr>
        <w:t>int weaponId;          // 武器类型ID</w:t>
      </w:r>
    </w:p>
    <w:p w14:paraId="1768CE44">
      <w:pPr>
        <w:pStyle w:val="164"/>
      </w:pPr>
      <w:r>
        <w:rPr>
          <w:rFonts w:ascii="Consolas" w:hAnsi="Consolas"/>
          <w:color w:val="C8D2DC"/>
          <w:sz w:val="18"/>
        </w:rPr>
        <w:t>int level = 1;         // 等级（1-5）</w:t>
      </w:r>
    </w:p>
    <w:p w14:paraId="6652179D">
      <w:pPr>
        <w:pStyle w:val="164"/>
      </w:pPr>
      <w:r>
        <w:rPr>
          <w:rFonts w:ascii="Consolas" w:hAnsi="Consolas"/>
          <w:color w:val="C8D2DC"/>
          <w:sz w:val="18"/>
        </w:rPr>
        <w:t>double cooldownTimer;  // 冷却计时器</w:t>
      </w:r>
    </w:p>
    <w:p w14:paraId="6F58FE9C">
      <w:pPr>
        <w:pStyle w:val="164"/>
      </w:pPr>
      <w:r>
        <w:rPr>
          <w:rFonts w:ascii="Consolas" w:hAnsi="Consolas"/>
          <w:color w:val="C8D2DC"/>
          <w:sz w:val="18"/>
        </w:rPr>
        <w:t>WeaponRarity rarity;   // 稀有度</w:t>
      </w:r>
    </w:p>
    <w:p w14:paraId="60570629">
      <w:r>
        <w:rPr>
          <w:b/>
          <w:sz w:val="22"/>
        </w:rPr>
        <w:t>升级效果公式：</w:t>
      </w:r>
    </w:p>
    <w:p w14:paraId="02C471B1">
      <w:pPr>
        <w:pStyle w:val="16"/>
      </w:pPr>
      <w:r>
        <w:rPr>
          <w:sz w:val="21"/>
        </w:rPr>
        <w:t>冷却：</w:t>
      </w:r>
      <w:r>
        <w:rPr>
          <w:rFonts w:ascii="Consolas" w:hAnsi="Consolas"/>
          <w:color w:val="C8A064"/>
          <w:sz w:val="19"/>
        </w:rPr>
        <w:t>baseCooldown * (1 - 0.08 * (level-1)) * cooldownMultiplier</w:t>
      </w:r>
    </w:p>
    <w:p w14:paraId="5B2F5EA8">
      <w:pPr>
        <w:pStyle w:val="16"/>
      </w:pPr>
      <w:r>
        <w:rPr>
          <w:sz w:val="21"/>
        </w:rPr>
        <w:t>伤害：</w:t>
      </w:r>
      <w:r>
        <w:rPr>
          <w:rFonts w:ascii="Consolas" w:hAnsi="Consolas"/>
          <w:color w:val="C8A064"/>
          <w:sz w:val="19"/>
        </w:rPr>
        <w:t>baseDamage * (1 + 0.15 * (level-1)) * damageMultiplier * rarityMultiplier</w:t>
      </w:r>
    </w:p>
    <w:p w14:paraId="72F3033E">
      <w:pPr>
        <w:pStyle w:val="16"/>
      </w:pPr>
      <w:r>
        <w:rPr>
          <w:sz w:val="21"/>
        </w:rPr>
        <w:t>弹数：</w:t>
      </w:r>
      <w:r>
        <w:rPr>
          <w:rFonts w:ascii="Consolas" w:hAnsi="Consolas"/>
          <w:color w:val="C8A064"/>
          <w:sz w:val="19"/>
        </w:rPr>
        <w:t>projectileCount + (level&gt;=3 ? 1 : 0) + (level&gt;=5 ? 1 : 0)</w:t>
      </w:r>
    </w:p>
    <w:p w14:paraId="14398AB0">
      <w:r>
        <w:rPr>
          <w:sz w:val="21"/>
        </w:rPr>
        <w:t>每级约 -8% 冷却，+15% 伤害，等级 3 和 5 各 +1 弹数。</w:t>
      </w:r>
    </w:p>
    <w:p w14:paraId="2012C680">
      <w:r>
        <w:t>────────────────────────────────────────────────────────────</w:t>
      </w:r>
    </w:p>
    <w:p w14:paraId="11848938">
      <w:pPr>
        <w:pStyle w:val="6"/>
      </w:pPr>
      <w:r>
        <w:rPr>
          <w:color w:val="A0916E"/>
          <w:sz w:val="28"/>
        </w:rPr>
        <w:t>**WeaponRarity.java** (32 行) — 稀有度枚举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21327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2D2D3F"/>
          </w:tcPr>
          <w:p w14:paraId="1EDA49D1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稀有度</w:t>
            </w:r>
          </w:p>
        </w:tc>
        <w:tc>
          <w:tcPr>
            <w:tcW w:w="1928" w:type="dxa"/>
            <w:shd w:val="clear" w:color="auto" w:fill="2D2D3F"/>
          </w:tcPr>
          <w:p w14:paraId="3B202F6C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伤害倍率</w:t>
            </w:r>
          </w:p>
        </w:tc>
        <w:tc>
          <w:tcPr>
            <w:tcW w:w="1928" w:type="dxa"/>
            <w:shd w:val="clear" w:color="auto" w:fill="2D2D3F"/>
          </w:tcPr>
          <w:p w14:paraId="0EDA10B1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奖励等级</w:t>
            </w:r>
          </w:p>
        </w:tc>
        <w:tc>
          <w:tcPr>
            <w:tcW w:w="1928" w:type="dxa"/>
            <w:shd w:val="clear" w:color="auto" w:fill="2D2D3F"/>
          </w:tcPr>
          <w:p w14:paraId="70DD73D0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颜色</w:t>
            </w:r>
          </w:p>
        </w:tc>
        <w:tc>
          <w:tcPr>
            <w:tcW w:w="1928" w:type="dxa"/>
            <w:shd w:val="clear" w:color="auto" w:fill="2D2D3F"/>
          </w:tcPr>
          <w:p w14:paraId="3DB59E96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权重</w:t>
            </w:r>
          </w:p>
        </w:tc>
      </w:tr>
      <w:tr w14:paraId="2BFE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252535"/>
          </w:tcPr>
          <w:p w14:paraId="79259673">
            <w:pPr>
              <w:spacing w:after="0" w:line="240" w:lineRule="auto"/>
            </w:pPr>
            <w:r>
              <w:rPr>
                <w:color w:val="C8C8D2"/>
                <w:sz w:val="18"/>
              </w:rPr>
              <w:t>COMMON</w:t>
            </w:r>
          </w:p>
        </w:tc>
        <w:tc>
          <w:tcPr>
            <w:tcW w:w="1928" w:type="dxa"/>
            <w:shd w:val="clear" w:color="auto" w:fill="252535"/>
          </w:tcPr>
          <w:p w14:paraId="1B0498E0">
            <w:pPr>
              <w:spacing w:after="0" w:line="240" w:lineRule="auto"/>
            </w:pPr>
            <w:r>
              <w:rPr>
                <w:color w:val="C8C8D2"/>
                <w:sz w:val="18"/>
              </w:rPr>
              <w:t>1.0</w:t>
            </w:r>
          </w:p>
        </w:tc>
        <w:tc>
          <w:tcPr>
            <w:tcW w:w="1928" w:type="dxa"/>
            <w:shd w:val="clear" w:color="auto" w:fill="252535"/>
          </w:tcPr>
          <w:p w14:paraId="25BEF45E">
            <w:pPr>
              <w:spacing w:after="0" w:line="240" w:lineRule="auto"/>
            </w:pPr>
            <w:r>
              <w:rPr>
                <w:color w:val="C8C8D2"/>
                <w:sz w:val="18"/>
              </w:rPr>
              <w:t>0</w:t>
            </w:r>
          </w:p>
        </w:tc>
        <w:tc>
          <w:tcPr>
            <w:tcW w:w="1928" w:type="dxa"/>
            <w:shd w:val="clear" w:color="auto" w:fill="252535"/>
          </w:tcPr>
          <w:p w14:paraId="1BFF048C">
            <w:pPr>
              <w:spacing w:after="0" w:line="240" w:lineRule="auto"/>
            </w:pPr>
            <w:r>
              <w:rPr>
                <w:color w:val="C8C8D2"/>
                <w:sz w:val="18"/>
              </w:rPr>
              <w:t>灰色</w:t>
            </w:r>
          </w:p>
        </w:tc>
        <w:tc>
          <w:tcPr>
            <w:tcW w:w="1928" w:type="dxa"/>
            <w:shd w:val="clear" w:color="auto" w:fill="252535"/>
          </w:tcPr>
          <w:p w14:paraId="25E44596">
            <w:pPr>
              <w:spacing w:after="0" w:line="240" w:lineRule="auto"/>
            </w:pPr>
            <w:r>
              <w:rPr>
                <w:color w:val="C8C8D2"/>
                <w:sz w:val="18"/>
              </w:rPr>
              <w:t>50</w:t>
            </w:r>
          </w:p>
        </w:tc>
      </w:tr>
      <w:tr w14:paraId="0AEDF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1E1E2E"/>
          </w:tcPr>
          <w:p w14:paraId="6B1B66BD">
            <w:pPr>
              <w:spacing w:after="0" w:line="240" w:lineRule="auto"/>
            </w:pPr>
            <w:r>
              <w:rPr>
                <w:color w:val="C8C8D2"/>
                <w:sz w:val="18"/>
              </w:rPr>
              <w:t>RARE</w:t>
            </w:r>
          </w:p>
        </w:tc>
        <w:tc>
          <w:tcPr>
            <w:tcW w:w="1928" w:type="dxa"/>
            <w:shd w:val="clear" w:color="auto" w:fill="1E1E2E"/>
          </w:tcPr>
          <w:p w14:paraId="0845CAD1">
            <w:pPr>
              <w:spacing w:after="0" w:line="240" w:lineRule="auto"/>
            </w:pPr>
            <w:r>
              <w:rPr>
                <w:color w:val="C8C8D2"/>
                <w:sz w:val="18"/>
              </w:rPr>
              <w:t>1.2</w:t>
            </w:r>
          </w:p>
        </w:tc>
        <w:tc>
          <w:tcPr>
            <w:tcW w:w="1928" w:type="dxa"/>
            <w:shd w:val="clear" w:color="auto" w:fill="1E1E2E"/>
          </w:tcPr>
          <w:p w14:paraId="40B343AA">
            <w:pPr>
              <w:spacing w:after="0" w:line="240" w:lineRule="auto"/>
            </w:pPr>
            <w:r>
              <w:rPr>
                <w:color w:val="C8C8D2"/>
                <w:sz w:val="18"/>
              </w:rPr>
              <w:t>1</w:t>
            </w:r>
          </w:p>
        </w:tc>
        <w:tc>
          <w:tcPr>
            <w:tcW w:w="1928" w:type="dxa"/>
            <w:shd w:val="clear" w:color="auto" w:fill="1E1E2E"/>
          </w:tcPr>
          <w:p w14:paraId="02214F05">
            <w:pPr>
              <w:spacing w:after="0" w:line="240" w:lineRule="auto"/>
            </w:pPr>
            <w:r>
              <w:rPr>
                <w:color w:val="C8C8D2"/>
                <w:sz w:val="18"/>
              </w:rPr>
              <w:t>蓝色</w:t>
            </w:r>
          </w:p>
        </w:tc>
        <w:tc>
          <w:tcPr>
            <w:tcW w:w="1928" w:type="dxa"/>
            <w:shd w:val="clear" w:color="auto" w:fill="1E1E2E"/>
          </w:tcPr>
          <w:p w14:paraId="71C91641">
            <w:pPr>
              <w:spacing w:after="0" w:line="240" w:lineRule="auto"/>
            </w:pPr>
            <w:r>
              <w:rPr>
                <w:color w:val="C8C8D2"/>
                <w:sz w:val="18"/>
              </w:rPr>
              <w:t>30</w:t>
            </w:r>
          </w:p>
        </w:tc>
      </w:tr>
      <w:tr w14:paraId="7B1A9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252535"/>
          </w:tcPr>
          <w:p w14:paraId="720B3EAF">
            <w:pPr>
              <w:spacing w:after="0" w:line="240" w:lineRule="auto"/>
            </w:pPr>
            <w:r>
              <w:rPr>
                <w:color w:val="C8C8D2"/>
                <w:sz w:val="18"/>
              </w:rPr>
              <w:t>EPIC</w:t>
            </w:r>
          </w:p>
        </w:tc>
        <w:tc>
          <w:tcPr>
            <w:tcW w:w="1928" w:type="dxa"/>
            <w:shd w:val="clear" w:color="auto" w:fill="252535"/>
          </w:tcPr>
          <w:p w14:paraId="53EABC49">
            <w:pPr>
              <w:spacing w:after="0" w:line="240" w:lineRule="auto"/>
            </w:pPr>
            <w:r>
              <w:rPr>
                <w:color w:val="C8C8D2"/>
                <w:sz w:val="18"/>
              </w:rPr>
              <w:t>1.4</w:t>
            </w:r>
          </w:p>
        </w:tc>
        <w:tc>
          <w:tcPr>
            <w:tcW w:w="1928" w:type="dxa"/>
            <w:shd w:val="clear" w:color="auto" w:fill="252535"/>
          </w:tcPr>
          <w:p w14:paraId="39F65259">
            <w:pPr>
              <w:spacing w:after="0" w:line="240" w:lineRule="auto"/>
            </w:pPr>
            <w:r>
              <w:rPr>
                <w:color w:val="C8C8D2"/>
                <w:sz w:val="18"/>
              </w:rPr>
              <w:t>2</w:t>
            </w:r>
          </w:p>
        </w:tc>
        <w:tc>
          <w:tcPr>
            <w:tcW w:w="1928" w:type="dxa"/>
            <w:shd w:val="clear" w:color="auto" w:fill="252535"/>
          </w:tcPr>
          <w:p w14:paraId="6D8D8F1C">
            <w:pPr>
              <w:spacing w:after="0" w:line="240" w:lineRule="auto"/>
            </w:pPr>
            <w:r>
              <w:rPr>
                <w:color w:val="C8C8D2"/>
                <w:sz w:val="18"/>
              </w:rPr>
              <w:t>紫色</w:t>
            </w:r>
          </w:p>
        </w:tc>
        <w:tc>
          <w:tcPr>
            <w:tcW w:w="1928" w:type="dxa"/>
            <w:shd w:val="clear" w:color="auto" w:fill="252535"/>
          </w:tcPr>
          <w:p w14:paraId="31AD0652">
            <w:pPr>
              <w:spacing w:after="0" w:line="240" w:lineRule="auto"/>
            </w:pPr>
            <w:r>
              <w:rPr>
                <w:color w:val="C8C8D2"/>
                <w:sz w:val="18"/>
              </w:rPr>
              <w:t>15</w:t>
            </w:r>
          </w:p>
        </w:tc>
      </w:tr>
      <w:tr w14:paraId="7F48D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1E1E2E"/>
          </w:tcPr>
          <w:p w14:paraId="470DF2D4">
            <w:pPr>
              <w:spacing w:after="0" w:line="240" w:lineRule="auto"/>
            </w:pPr>
            <w:r>
              <w:rPr>
                <w:color w:val="C8C8D2"/>
                <w:sz w:val="18"/>
              </w:rPr>
              <w:t>LEGENDARY</w:t>
            </w:r>
          </w:p>
        </w:tc>
        <w:tc>
          <w:tcPr>
            <w:tcW w:w="1928" w:type="dxa"/>
            <w:shd w:val="clear" w:color="auto" w:fill="1E1E2E"/>
          </w:tcPr>
          <w:p w14:paraId="351C98E6">
            <w:pPr>
              <w:spacing w:after="0" w:line="240" w:lineRule="auto"/>
            </w:pPr>
            <w:r>
              <w:rPr>
                <w:color w:val="C8C8D2"/>
                <w:sz w:val="18"/>
              </w:rPr>
              <w:t>1.6</w:t>
            </w:r>
          </w:p>
        </w:tc>
        <w:tc>
          <w:tcPr>
            <w:tcW w:w="1928" w:type="dxa"/>
            <w:shd w:val="clear" w:color="auto" w:fill="1E1E2E"/>
          </w:tcPr>
          <w:p w14:paraId="7BC3AEFA">
            <w:pPr>
              <w:spacing w:after="0" w:line="240" w:lineRule="auto"/>
            </w:pPr>
            <w:r>
              <w:rPr>
                <w:color w:val="C8C8D2"/>
                <w:sz w:val="18"/>
              </w:rPr>
              <w:t>3</w:t>
            </w:r>
          </w:p>
        </w:tc>
        <w:tc>
          <w:tcPr>
            <w:tcW w:w="1928" w:type="dxa"/>
            <w:shd w:val="clear" w:color="auto" w:fill="1E1E2E"/>
          </w:tcPr>
          <w:p w14:paraId="0172E8E1">
            <w:pPr>
              <w:spacing w:after="0" w:line="240" w:lineRule="auto"/>
            </w:pPr>
            <w:r>
              <w:rPr>
                <w:color w:val="C8C8D2"/>
                <w:sz w:val="18"/>
              </w:rPr>
              <w:t>金色</w:t>
            </w:r>
          </w:p>
        </w:tc>
        <w:tc>
          <w:tcPr>
            <w:tcW w:w="1928" w:type="dxa"/>
            <w:shd w:val="clear" w:color="auto" w:fill="1E1E2E"/>
          </w:tcPr>
          <w:p w14:paraId="1C733A00">
            <w:pPr>
              <w:spacing w:after="0" w:line="240" w:lineRule="auto"/>
            </w:pPr>
            <w:r>
              <w:rPr>
                <w:color w:val="C8C8D2"/>
                <w:sz w:val="18"/>
              </w:rPr>
              <w:t>5</w:t>
            </w:r>
          </w:p>
        </w:tc>
      </w:tr>
    </w:tbl>
    <w:p w14:paraId="575DD2EA"/>
    <w:p w14:paraId="6DFE93EC">
      <w:r>
        <w:rPr>
          <w:sz w:val="21"/>
        </w:rPr>
        <w:t>加权随机抽取：总权重 100，COMMON 50%，RARE 30%，EPIC 15%，LEGENDARY 5%。</w:t>
      </w:r>
    </w:p>
    <w:p w14:paraId="27BC4B40">
      <w:r>
        <w:t>────────────────────────────────────────────────────────────</w:t>
      </w:r>
    </w:p>
    <w:p w14:paraId="717B5D20">
      <w:pPr>
        <w:pStyle w:val="6"/>
      </w:pPr>
      <w:r>
        <w:rPr>
          <w:color w:val="A0916E"/>
          <w:sz w:val="28"/>
        </w:rPr>
        <w:t>**WeaponManager.java** (163 行) — 武器管理器</w:t>
      </w:r>
    </w:p>
    <w:p w14:paraId="67112756">
      <w:r>
        <w:rPr>
          <w:b/>
          <w:sz w:val="22"/>
        </w:rPr>
        <w:t>核心逻辑：</w:t>
      </w:r>
    </w:p>
    <w:p w14:paraId="0D59D7EB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update(dt)</w:t>
      </w:r>
      <w:r>
        <w:rPr>
          <w:sz w:val="21"/>
        </w:rPr>
        <w:t xml:space="preserve"> — 每帧更新：**</w:t>
      </w:r>
    </w:p>
    <w:p w14:paraId="4EFC2AAE">
      <w:pPr>
        <w:pStyle w:val="16"/>
      </w:pPr>
      <w:r>
        <w:rPr>
          <w:sz w:val="21"/>
        </w:rPr>
        <w:t>遍历所有武器，冷却计时器递减</w:t>
      </w:r>
    </w:p>
    <w:p w14:paraId="4F86BFD3">
      <w:pPr>
        <w:pStyle w:val="16"/>
      </w:pPr>
      <w:r>
        <w:rPr>
          <w:sz w:val="21"/>
        </w:rPr>
        <w:t xml:space="preserve">冷却完毕 → </w:t>
      </w:r>
      <w:r>
        <w:rPr>
          <w:rFonts w:ascii="Consolas" w:hAnsi="Consolas"/>
          <w:color w:val="C8A064"/>
          <w:sz w:val="19"/>
        </w:rPr>
        <w:t>fire(w)</w:t>
      </w:r>
      <w:r>
        <w:rPr>
          <w:sz w:val="21"/>
        </w:rPr>
        <w:t xml:space="preserve"> 发射投射物 → 重置冷却</w:t>
      </w:r>
    </w:p>
    <w:p w14:paraId="338F664B">
      <w:pPr>
        <w:pStyle w:val="16"/>
      </w:pPr>
      <w:r>
        <w:rPr>
          <w:sz w:val="21"/>
        </w:rPr>
        <w:t>累加大蒜光环计时器，每 0.1 秒造成一次 AOE 伤害</w:t>
      </w:r>
    </w:p>
    <w:p w14:paraId="194E51C7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fire(w)</w:t>
      </w:r>
      <w:r>
        <w:rPr>
          <w:sz w:val="21"/>
        </w:rPr>
        <w:t xml:space="preserve"> — 发射武器：**</w:t>
      </w:r>
    </w:p>
    <w:p w14:paraId="79D5DA8D">
      <w:pPr>
        <w:pStyle w:val="16"/>
      </w:pPr>
      <w:r>
        <w:rPr>
          <w:sz w:val="21"/>
        </w:rPr>
        <w:t>近战武器触发玩家攻击动画</w:t>
      </w:r>
    </w:p>
    <w:p w14:paraId="6DF0E57F">
      <w:pPr>
        <w:pStyle w:val="16"/>
      </w:pPr>
      <w:r>
        <w:rPr>
          <w:sz w:val="21"/>
        </w:rPr>
        <w:t>根据瞄准模式计算基础角度</w:t>
      </w:r>
    </w:p>
    <w:p w14:paraId="1A2E1B6B">
      <w:pPr>
        <w:pStyle w:val="16"/>
      </w:pPr>
      <w:r>
        <w:rPr>
          <w:sz w:val="21"/>
        </w:rPr>
        <w:t>多弹数时在散布角内均匀分布</w:t>
      </w:r>
    </w:p>
    <w:p w14:paraId="50CBD72E">
      <w:pPr>
        <w:pStyle w:val="16"/>
      </w:pPr>
      <w:r>
        <w:rPr>
          <w:sz w:val="21"/>
        </w:rPr>
        <w:t>斧头特殊处理：</w:t>
      </w:r>
      <w:r>
        <w:rPr>
          <w:rFonts w:ascii="Consolas" w:hAnsi="Consolas"/>
          <w:color w:val="C8A064"/>
          <w:sz w:val="19"/>
        </w:rPr>
        <w:t>gravityY = 200</w:t>
      </w:r>
      <w:r>
        <w:rPr>
          <w:sz w:val="21"/>
        </w:rPr>
        <w:t>（抛物线弹道）</w:t>
      </w:r>
    </w:p>
    <w:p w14:paraId="60445D7A">
      <w:pPr>
        <w:pStyle w:val="16"/>
      </w:pPr>
      <w:r>
        <w:rPr>
          <w:sz w:val="21"/>
        </w:rPr>
        <w:t>鞭子特殊处理：发射点前移 26px</w:t>
      </w:r>
    </w:p>
    <w:p w14:paraId="3018913C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pickupWeapon()</w:t>
      </w:r>
      <w:r>
        <w:rPr>
          <w:sz w:val="21"/>
        </w:rPr>
        <w:t xml:space="preserve"> — 拾取武器：**</w:t>
      </w:r>
    </w:p>
    <w:p w14:paraId="41017752">
      <w:pPr>
        <w:pStyle w:val="16"/>
      </w:pPr>
      <w:r>
        <w:rPr>
          <w:sz w:val="21"/>
        </w:rPr>
        <w:t>已有同类型 → 升级（若未满级）</w:t>
      </w:r>
    </w:p>
    <w:p w14:paraId="03B6315D">
      <w:pPr>
        <w:pStyle w:val="16"/>
      </w:pPr>
      <w:r>
        <w:rPr>
          <w:sz w:val="21"/>
        </w:rPr>
        <w:t>有新空位 → 添加</w:t>
      </w:r>
    </w:p>
    <w:p w14:paraId="58347A11">
      <w:pPr>
        <w:pStyle w:val="16"/>
      </w:pPr>
      <w:r>
        <w:rPr>
          <w:sz w:val="21"/>
        </w:rPr>
        <w:t>满位 → 触发武器替换界面</w:t>
      </w:r>
    </w:p>
    <w:p w14:paraId="3A4C0289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applyGarlicAura()</w:t>
      </w:r>
      <w:r>
        <w:rPr>
          <w:sz w:val="21"/>
        </w:rPr>
        <w:t xml:space="preserve"> — 大蒜光环：**</w:t>
      </w:r>
    </w:p>
    <w:p w14:paraId="100842D9">
      <w:pPr>
        <w:pStyle w:val="16"/>
      </w:pPr>
      <w:r>
        <w:rPr>
          <w:sz w:val="21"/>
        </w:rPr>
        <w:t>每 0.1 秒对范围内所有敌人造成伤害</w:t>
      </w:r>
    </w:p>
    <w:p w14:paraId="48CC9C65">
      <w:pPr>
        <w:pStyle w:val="16"/>
      </w:pPr>
      <w:r>
        <w:rPr>
          <w:sz w:val="21"/>
        </w:rPr>
        <w:t>范围 = 66 + (level-1) × 12px</w:t>
      </w:r>
    </w:p>
    <w:p w14:paraId="1264E29C">
      <w:pPr>
        <w:pStyle w:val="16"/>
      </w:pPr>
      <w:r>
        <w:rPr>
          <w:sz w:val="21"/>
        </w:rPr>
        <w:t>伤害 = 基础伤害 × 0.1（持续伤害比单发低）</w:t>
      </w:r>
    </w:p>
    <w:p w14:paraId="4233FB8A">
      <w:r>
        <w:t>────────────────────────────────────────────────────────────</w:t>
      </w:r>
    </w:p>
    <w:p w14:paraId="2C909051">
      <w:pPr>
        <w:pStyle w:val="5"/>
      </w:pPr>
      <w:r>
        <w:rPr>
          <w:color w:val="B4A078"/>
          <w:sz w:val="32"/>
        </w:rPr>
        <w:t>4.5 升级与成长系统</w:t>
      </w:r>
    </w:p>
    <w:p w14:paraId="6E7E503D">
      <w:pPr>
        <w:pStyle w:val="6"/>
      </w:pPr>
      <w:r>
        <w:rPr>
          <w:color w:val="A0916E"/>
          <w:sz w:val="28"/>
        </w:rPr>
        <w:t>**UpgradeSystem.java** (166 行) — 升级系统</w:t>
      </w:r>
    </w:p>
    <w:p w14:paraId="177FB49A">
      <w:r>
        <w:rPr>
          <w:b/>
          <w:sz w:val="22"/>
        </w:rPr>
        <w:t>经验公式：</w:t>
      </w:r>
    </w:p>
    <w:p w14:paraId="470A76A8">
      <w:pPr>
        <w:pStyle w:val="164"/>
      </w:pPr>
      <w:r>
        <w:rPr>
          <w:rFonts w:ascii="Consolas" w:hAnsi="Consolas"/>
          <w:color w:val="C8D2DC"/>
          <w:sz w:val="18"/>
        </w:rPr>
        <w:t>xpForNextLevel = XP_BASE(3) + level * XP_SCALAR(1.5) + level² * QUADRATIC(0.08)</w:t>
      </w:r>
    </w:p>
    <w:p w14:paraId="03D0C9A6">
      <w:r>
        <w:rPr>
          <w:sz w:val="21"/>
        </w:rPr>
        <w:t>例如：Lv1→Lv2 需要 4.58 XP，Lv50→Lv51 需要 128 XP，呈二次增长。</w:t>
      </w:r>
    </w:p>
    <w:p w14:paraId="207A8F67">
      <w:r>
        <w:rPr>
          <w:b/>
          <w:sz w:val="22"/>
        </w:rPr>
        <w:t>升级流程：</w:t>
      </w:r>
    </w:p>
    <w:p w14:paraId="1ED801BF">
      <w:pPr>
        <w:pStyle w:val="14"/>
      </w:pPr>
      <w:r>
        <w:rPr>
          <w:rFonts w:ascii="Consolas" w:hAnsi="Consolas"/>
          <w:color w:val="C8A064"/>
          <w:sz w:val="19"/>
        </w:rPr>
        <w:t>gainXP()</w:t>
      </w:r>
      <w:r>
        <w:rPr>
          <w:sz w:val="21"/>
        </w:rPr>
        <w:t xml:space="preserve"> → 检查是否超过阈值</w:t>
      </w:r>
    </w:p>
    <w:p w14:paraId="61BA50C7">
      <w:pPr>
        <w:pStyle w:val="14"/>
      </w:pPr>
      <w:r>
        <w:rPr>
          <w:sz w:val="21"/>
        </w:rPr>
        <w:t xml:space="preserve">超过 → 扣减 XP + </w:t>
      </w:r>
      <w:r>
        <w:rPr>
          <w:rFonts w:ascii="Consolas" w:hAnsi="Consolas"/>
          <w:color w:val="C8A064"/>
          <w:sz w:val="19"/>
        </w:rPr>
        <w:t>level++</w:t>
      </w:r>
    </w:p>
    <w:p w14:paraId="3E4F75E4">
      <w:pPr>
        <w:pStyle w:val="14"/>
      </w:pPr>
      <w:r>
        <w:rPr>
          <w:sz w:val="21"/>
        </w:rPr>
        <w:t>检测里程碑（25/50/75 级）</w:t>
      </w:r>
    </w:p>
    <w:p w14:paraId="7DF040AA">
      <w:pPr>
        <w:pStyle w:val="14"/>
      </w:pPr>
      <w:r>
        <w:rPr>
          <w:sz w:val="21"/>
        </w:rPr>
        <w:t>检测位阶是否跨越 → 进入 Tier Up 或生成升级选项</w:t>
      </w:r>
    </w:p>
    <w:p w14:paraId="7EE4D6AA">
      <w:pPr>
        <w:pStyle w:val="14"/>
      </w:pPr>
      <w:r>
        <w:rPr>
          <w:sz w:val="21"/>
        </w:rPr>
        <w:t xml:space="preserve">进入 </w:t>
      </w:r>
      <w:r>
        <w:rPr>
          <w:rFonts w:ascii="Consolas" w:hAnsi="Consolas"/>
          <w:color w:val="C8A064"/>
          <w:sz w:val="19"/>
        </w:rPr>
        <w:t>STATE_UPGRADE_PAUSE</w:t>
      </w:r>
      <w:r>
        <w:rPr>
          <w:sz w:val="21"/>
        </w:rPr>
        <w:t>，暂停游戏</w:t>
      </w:r>
    </w:p>
    <w:p w14:paraId="33D8468D">
      <w:r>
        <w:rPr>
          <w:b/>
          <w:sz w:val="22"/>
        </w:rPr>
        <w:t>升级选项生成 `makeOneChoice()`：</w:t>
      </w:r>
    </w:p>
    <w:p w14:paraId="7C6C8EF6">
      <w:pPr>
        <w:pStyle w:val="16"/>
      </w:pPr>
      <w:r>
        <w:rPr>
          <w:sz w:val="21"/>
        </w:rPr>
        <w:t>30% 概率：新武器（从尚未拥有的武器中随机选一个）</w:t>
      </w:r>
    </w:p>
    <w:p w14:paraId="0C020A3E">
      <w:pPr>
        <w:pStyle w:val="16"/>
      </w:pPr>
      <w:r>
        <w:rPr>
          <w:sz w:val="21"/>
        </w:rPr>
        <w:t>40% 概率：升级已有武器（随机选一个未满级的）</w:t>
      </w:r>
    </w:p>
    <w:p w14:paraId="3F318082">
      <w:pPr>
        <w:pStyle w:val="16"/>
      </w:pPr>
      <w:r>
        <w:rPr>
          <w:sz w:val="21"/>
        </w:rPr>
        <w:t>30% 概率：属性加成（四选一）</w:t>
      </w:r>
    </w:p>
    <w:p w14:paraId="716CEC89">
      <w:pPr>
        <w:pStyle w:val="16"/>
      </w:pPr>
      <w:r>
        <w:rPr>
          <w:sz w:val="21"/>
        </w:rPr>
        <w:t>Swift Boots：移速 +10%</w:t>
      </w:r>
    </w:p>
    <w:p w14:paraId="52D0549F">
      <w:pPr>
        <w:pStyle w:val="16"/>
      </w:pPr>
      <w:r>
        <w:rPr>
          <w:sz w:val="21"/>
        </w:rPr>
        <w:t>Power Core：伤害倍率 +15%</w:t>
      </w:r>
    </w:p>
    <w:p w14:paraId="75A4B75C">
      <w:pPr>
        <w:pStyle w:val="16"/>
      </w:pPr>
      <w:r>
        <w:rPr>
          <w:sz w:val="21"/>
        </w:rPr>
        <w:t>Magnet：拾取范围 +20%</w:t>
      </w:r>
    </w:p>
    <w:p w14:paraId="062EE1EB">
      <w:pPr>
        <w:pStyle w:val="16"/>
      </w:pPr>
      <w:r>
        <w:rPr>
          <w:sz w:val="21"/>
        </w:rPr>
        <w:t>Healing Light：恢复 30% HP</w:t>
      </w:r>
    </w:p>
    <w:p w14:paraId="038C9DB8">
      <w:r>
        <w:t>────────────────────────────────────────────────────────────</w:t>
      </w:r>
    </w:p>
    <w:p w14:paraId="6ED71D3F">
      <w:pPr>
        <w:pStyle w:val="6"/>
      </w:pPr>
      <w:r>
        <w:rPr>
          <w:color w:val="A0916E"/>
          <w:sz w:val="28"/>
        </w:rPr>
        <w:t>**UpgradeDef.java** (19 行) — 升级选项定义</w:t>
      </w:r>
    </w:p>
    <w:p w14:paraId="21D11618">
      <w:r>
        <w:rPr>
          <w:sz w:val="21"/>
        </w:rPr>
        <w:t xml:space="preserve">使用 </w:t>
      </w:r>
      <w:r>
        <w:rPr>
          <w:b/>
          <w:sz w:val="21"/>
        </w:rPr>
        <w:t>策略模式</w:t>
      </w:r>
      <w:r>
        <w:rPr>
          <w:sz w:val="21"/>
        </w:rPr>
        <w:t>（Strategy Pattern）：</w:t>
      </w:r>
    </w:p>
    <w:p w14:paraId="110C8CAE">
      <w:pPr>
        <w:pStyle w:val="164"/>
      </w:pPr>
      <w:r>
        <w:rPr>
          <w:rFonts w:ascii="Consolas" w:hAnsi="Consolas"/>
          <w:color w:val="C8D2DC"/>
          <w:sz w:val="18"/>
        </w:rPr>
        <w:t>public interface UpgradeAction {</w:t>
      </w:r>
    </w:p>
    <w:p w14:paraId="224452DA">
      <w:pPr>
        <w:pStyle w:val="164"/>
      </w:pPr>
      <w:r>
        <w:rPr>
          <w:rFonts w:ascii="Consolas" w:hAnsi="Consolas"/>
          <w:color w:val="C8D2DC"/>
          <w:sz w:val="18"/>
        </w:rPr>
        <w:t xml:space="preserve">    void apply(SurvivalGame game);</w:t>
      </w:r>
    </w:p>
    <w:p w14:paraId="22BA23D5">
      <w:pPr>
        <w:pStyle w:val="164"/>
      </w:pPr>
      <w:r>
        <w:rPr>
          <w:rFonts w:ascii="Consolas" w:hAnsi="Consolas"/>
          <w:color w:val="C8D2DC"/>
          <w:sz w:val="18"/>
        </w:rPr>
        <w:t>}</w:t>
      </w:r>
    </w:p>
    <w:p w14:paraId="431FD97D">
      <w:r>
        <w:rPr>
          <w:sz w:val="21"/>
        </w:rPr>
        <w:t xml:space="preserve">每个升级选项是一个 </w:t>
      </w:r>
      <w:r>
        <w:rPr>
          <w:rFonts w:ascii="Consolas" w:hAnsi="Consolas"/>
          <w:color w:val="C8A064"/>
          <w:sz w:val="19"/>
        </w:rPr>
        <w:t>UpgradeDef(title, description, action)</w:t>
      </w:r>
      <w:r>
        <w:rPr>
          <w:sz w:val="21"/>
        </w:rPr>
        <w:t>，</w:t>
      </w:r>
      <w:r>
        <w:rPr>
          <w:rFonts w:ascii="Consolas" w:hAnsi="Consolas"/>
          <w:color w:val="C8A064"/>
          <w:sz w:val="19"/>
        </w:rPr>
        <w:t>action</w:t>
      </w:r>
      <w:r>
        <w:rPr>
          <w:sz w:val="21"/>
        </w:rPr>
        <w:t xml:space="preserve"> 是一个匿名类实现。</w:t>
      </w:r>
    </w:p>
    <w:p w14:paraId="2A2C59BB">
      <w:r>
        <w:t>────────────────────────────────────────────────────────────</w:t>
      </w:r>
    </w:p>
    <w:p w14:paraId="44CB5606">
      <w:pPr>
        <w:pStyle w:val="6"/>
      </w:pPr>
      <w:r>
        <w:rPr>
          <w:color w:val="A0916E"/>
          <w:sz w:val="28"/>
        </w:rPr>
        <w:t>**CharacterProgression.java** (49 行) — 位阶成长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00EA4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shd w:val="clear" w:color="auto" w:fill="2D2D3F"/>
          </w:tcPr>
          <w:p w14:paraId="68DFE5F8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位阶</w:t>
            </w:r>
          </w:p>
        </w:tc>
        <w:tc>
          <w:tcPr>
            <w:tcW w:w="1606" w:type="dxa"/>
            <w:shd w:val="clear" w:color="auto" w:fill="2D2D3F"/>
          </w:tcPr>
          <w:p w14:paraId="0F4AC092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等级要求</w:t>
            </w:r>
          </w:p>
        </w:tc>
        <w:tc>
          <w:tcPr>
            <w:tcW w:w="1606" w:type="dxa"/>
            <w:shd w:val="clear" w:color="auto" w:fill="2D2D3F"/>
          </w:tcPr>
          <w:p w14:paraId="5926359D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HP 倍率</w:t>
            </w:r>
          </w:p>
        </w:tc>
        <w:tc>
          <w:tcPr>
            <w:tcW w:w="1606" w:type="dxa"/>
            <w:shd w:val="clear" w:color="auto" w:fill="2D2D3F"/>
          </w:tcPr>
          <w:p w14:paraId="608AEA7B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伤害倍率</w:t>
            </w:r>
          </w:p>
        </w:tc>
        <w:tc>
          <w:tcPr>
            <w:tcW w:w="1606" w:type="dxa"/>
            <w:shd w:val="clear" w:color="auto" w:fill="2D2D3F"/>
          </w:tcPr>
          <w:p w14:paraId="1DA0537B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速度倍率</w:t>
            </w:r>
          </w:p>
        </w:tc>
        <w:tc>
          <w:tcPr>
            <w:tcW w:w="1606" w:type="dxa"/>
            <w:shd w:val="clear" w:color="auto" w:fill="2D2D3F"/>
          </w:tcPr>
          <w:p w14:paraId="084F0EF7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冷却倍率</w:t>
            </w:r>
          </w:p>
        </w:tc>
      </w:tr>
      <w:tr w14:paraId="724F3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shd w:val="clear" w:color="auto" w:fill="252535"/>
          </w:tcPr>
          <w:p w14:paraId="2132C586">
            <w:pPr>
              <w:spacing w:after="0" w:line="240" w:lineRule="auto"/>
            </w:pPr>
            <w:r>
              <w:rPr>
                <w:color w:val="C8C8D2"/>
                <w:sz w:val="18"/>
              </w:rPr>
              <w:t>Tier 1</w:t>
            </w:r>
          </w:p>
        </w:tc>
        <w:tc>
          <w:tcPr>
            <w:tcW w:w="1606" w:type="dxa"/>
            <w:shd w:val="clear" w:color="auto" w:fill="252535"/>
          </w:tcPr>
          <w:p w14:paraId="2F51289D">
            <w:pPr>
              <w:spacing w:after="0" w:line="240" w:lineRule="auto"/>
            </w:pPr>
            <w:r>
              <w:rPr>
                <w:color w:val="C8C8D2"/>
                <w:sz w:val="18"/>
              </w:rPr>
              <w:t>1-24</w:t>
            </w:r>
          </w:p>
        </w:tc>
        <w:tc>
          <w:tcPr>
            <w:tcW w:w="1606" w:type="dxa"/>
            <w:shd w:val="clear" w:color="auto" w:fill="252535"/>
          </w:tcPr>
          <w:p w14:paraId="13F3E75C">
            <w:pPr>
              <w:spacing w:after="0" w:line="240" w:lineRule="auto"/>
            </w:pPr>
            <w:r>
              <w:rPr>
                <w:color w:val="C8C8D2"/>
                <w:sz w:val="18"/>
              </w:rPr>
              <w:t>1.0</w:t>
            </w:r>
          </w:p>
        </w:tc>
        <w:tc>
          <w:tcPr>
            <w:tcW w:w="1606" w:type="dxa"/>
            <w:shd w:val="clear" w:color="auto" w:fill="252535"/>
          </w:tcPr>
          <w:p w14:paraId="01B49890">
            <w:pPr>
              <w:spacing w:after="0" w:line="240" w:lineRule="auto"/>
            </w:pPr>
            <w:r>
              <w:rPr>
                <w:color w:val="C8C8D2"/>
                <w:sz w:val="18"/>
              </w:rPr>
              <w:t>1.0</w:t>
            </w:r>
          </w:p>
        </w:tc>
        <w:tc>
          <w:tcPr>
            <w:tcW w:w="1606" w:type="dxa"/>
            <w:shd w:val="clear" w:color="auto" w:fill="252535"/>
          </w:tcPr>
          <w:p w14:paraId="7AD902EE">
            <w:pPr>
              <w:spacing w:after="0" w:line="240" w:lineRule="auto"/>
            </w:pPr>
            <w:r>
              <w:rPr>
                <w:color w:val="C8C8D2"/>
                <w:sz w:val="18"/>
              </w:rPr>
              <w:t>1.0</w:t>
            </w:r>
          </w:p>
        </w:tc>
        <w:tc>
          <w:tcPr>
            <w:tcW w:w="1606" w:type="dxa"/>
            <w:shd w:val="clear" w:color="auto" w:fill="252535"/>
          </w:tcPr>
          <w:p w14:paraId="44A4F72D">
            <w:pPr>
              <w:spacing w:after="0" w:line="240" w:lineRule="auto"/>
            </w:pPr>
            <w:r>
              <w:rPr>
                <w:color w:val="C8C8D2"/>
                <w:sz w:val="18"/>
              </w:rPr>
              <w:t>1.0</w:t>
            </w:r>
          </w:p>
        </w:tc>
      </w:tr>
      <w:tr w14:paraId="5ACFB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shd w:val="clear" w:color="auto" w:fill="1E1E2E"/>
          </w:tcPr>
          <w:p w14:paraId="06927188">
            <w:pPr>
              <w:spacing w:after="0" w:line="240" w:lineRule="auto"/>
            </w:pPr>
            <w:r>
              <w:rPr>
                <w:color w:val="C8C8D2"/>
                <w:sz w:val="18"/>
              </w:rPr>
              <w:t>Tier 2</w:t>
            </w:r>
          </w:p>
        </w:tc>
        <w:tc>
          <w:tcPr>
            <w:tcW w:w="1606" w:type="dxa"/>
            <w:shd w:val="clear" w:color="auto" w:fill="1E1E2E"/>
          </w:tcPr>
          <w:p w14:paraId="4A9A6CA6">
            <w:pPr>
              <w:spacing w:after="0" w:line="240" w:lineRule="auto"/>
            </w:pPr>
            <w:r>
              <w:rPr>
                <w:color w:val="C8C8D2"/>
                <w:sz w:val="18"/>
              </w:rPr>
              <w:t>25-49</w:t>
            </w:r>
          </w:p>
        </w:tc>
        <w:tc>
          <w:tcPr>
            <w:tcW w:w="1606" w:type="dxa"/>
            <w:shd w:val="clear" w:color="auto" w:fill="1E1E2E"/>
          </w:tcPr>
          <w:p w14:paraId="11628993">
            <w:pPr>
              <w:spacing w:after="0" w:line="240" w:lineRule="auto"/>
            </w:pPr>
            <w:r>
              <w:rPr>
                <w:color w:val="C8C8D2"/>
                <w:sz w:val="18"/>
              </w:rPr>
              <w:t>1.25</w:t>
            </w:r>
          </w:p>
        </w:tc>
        <w:tc>
          <w:tcPr>
            <w:tcW w:w="1606" w:type="dxa"/>
            <w:shd w:val="clear" w:color="auto" w:fill="1E1E2E"/>
          </w:tcPr>
          <w:p w14:paraId="555CD7B1">
            <w:pPr>
              <w:spacing w:after="0" w:line="240" w:lineRule="auto"/>
            </w:pPr>
            <w:r>
              <w:rPr>
                <w:color w:val="C8C8D2"/>
                <w:sz w:val="18"/>
              </w:rPr>
              <w:t>1.25</w:t>
            </w:r>
          </w:p>
        </w:tc>
        <w:tc>
          <w:tcPr>
            <w:tcW w:w="1606" w:type="dxa"/>
            <w:shd w:val="clear" w:color="auto" w:fill="1E1E2E"/>
          </w:tcPr>
          <w:p w14:paraId="77A015D9">
            <w:pPr>
              <w:spacing w:after="0" w:line="240" w:lineRule="auto"/>
            </w:pPr>
            <w:r>
              <w:rPr>
                <w:color w:val="C8C8D2"/>
                <w:sz w:val="18"/>
              </w:rPr>
              <w:t>1.05</w:t>
            </w:r>
          </w:p>
        </w:tc>
        <w:tc>
          <w:tcPr>
            <w:tcW w:w="1606" w:type="dxa"/>
            <w:shd w:val="clear" w:color="auto" w:fill="1E1E2E"/>
          </w:tcPr>
          <w:p w14:paraId="036C31EE">
            <w:pPr>
              <w:spacing w:after="0" w:line="240" w:lineRule="auto"/>
            </w:pPr>
            <w:r>
              <w:rPr>
                <w:color w:val="C8C8D2"/>
                <w:sz w:val="18"/>
              </w:rPr>
              <w:t>0.92</w:t>
            </w:r>
          </w:p>
        </w:tc>
      </w:tr>
      <w:tr w14:paraId="7A4C3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shd w:val="clear" w:color="auto" w:fill="252535"/>
          </w:tcPr>
          <w:p w14:paraId="0DBC678C">
            <w:pPr>
              <w:spacing w:after="0" w:line="240" w:lineRule="auto"/>
            </w:pPr>
            <w:r>
              <w:rPr>
                <w:color w:val="C8C8D2"/>
                <w:sz w:val="18"/>
              </w:rPr>
              <w:t>Tier 3</w:t>
            </w:r>
          </w:p>
        </w:tc>
        <w:tc>
          <w:tcPr>
            <w:tcW w:w="1606" w:type="dxa"/>
            <w:shd w:val="clear" w:color="auto" w:fill="252535"/>
          </w:tcPr>
          <w:p w14:paraId="2CF9F9A7">
            <w:pPr>
              <w:spacing w:after="0" w:line="240" w:lineRule="auto"/>
            </w:pPr>
            <w:r>
              <w:rPr>
                <w:color w:val="C8C8D2"/>
                <w:sz w:val="18"/>
              </w:rPr>
              <w:t>50-74</w:t>
            </w:r>
          </w:p>
        </w:tc>
        <w:tc>
          <w:tcPr>
            <w:tcW w:w="1606" w:type="dxa"/>
            <w:shd w:val="clear" w:color="auto" w:fill="252535"/>
          </w:tcPr>
          <w:p w14:paraId="201EB1C9">
            <w:pPr>
              <w:spacing w:after="0" w:line="240" w:lineRule="auto"/>
            </w:pPr>
            <w:r>
              <w:rPr>
                <w:color w:val="C8C8D2"/>
                <w:sz w:val="18"/>
              </w:rPr>
              <w:t>1.6</w:t>
            </w:r>
          </w:p>
        </w:tc>
        <w:tc>
          <w:tcPr>
            <w:tcW w:w="1606" w:type="dxa"/>
            <w:shd w:val="clear" w:color="auto" w:fill="252535"/>
          </w:tcPr>
          <w:p w14:paraId="2CBBC947">
            <w:pPr>
              <w:spacing w:after="0" w:line="240" w:lineRule="auto"/>
            </w:pPr>
            <w:r>
              <w:rPr>
                <w:color w:val="C8C8D2"/>
                <w:sz w:val="18"/>
              </w:rPr>
              <w:t>1.6</w:t>
            </w:r>
          </w:p>
        </w:tc>
        <w:tc>
          <w:tcPr>
            <w:tcW w:w="1606" w:type="dxa"/>
            <w:shd w:val="clear" w:color="auto" w:fill="252535"/>
          </w:tcPr>
          <w:p w14:paraId="1B5093F8">
            <w:pPr>
              <w:spacing w:after="0" w:line="240" w:lineRule="auto"/>
            </w:pPr>
            <w:r>
              <w:rPr>
                <w:color w:val="C8C8D2"/>
                <w:sz w:val="18"/>
              </w:rPr>
              <w:t>1.15</w:t>
            </w:r>
          </w:p>
        </w:tc>
        <w:tc>
          <w:tcPr>
            <w:tcW w:w="1606" w:type="dxa"/>
            <w:shd w:val="clear" w:color="auto" w:fill="252535"/>
          </w:tcPr>
          <w:p w14:paraId="778BAB41">
            <w:pPr>
              <w:spacing w:after="0" w:line="240" w:lineRule="auto"/>
            </w:pPr>
            <w:r>
              <w:rPr>
                <w:color w:val="C8C8D2"/>
                <w:sz w:val="18"/>
              </w:rPr>
              <w:t>0.82</w:t>
            </w:r>
          </w:p>
        </w:tc>
      </w:tr>
      <w:tr w14:paraId="27A00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shd w:val="clear" w:color="auto" w:fill="1E1E2E"/>
          </w:tcPr>
          <w:p w14:paraId="27DD68A0">
            <w:pPr>
              <w:spacing w:after="0" w:line="240" w:lineRule="auto"/>
            </w:pPr>
            <w:r>
              <w:rPr>
                <w:color w:val="C8C8D2"/>
                <w:sz w:val="18"/>
              </w:rPr>
              <w:t>Tier 4</w:t>
            </w:r>
          </w:p>
        </w:tc>
        <w:tc>
          <w:tcPr>
            <w:tcW w:w="1606" w:type="dxa"/>
            <w:shd w:val="clear" w:color="auto" w:fill="1E1E2E"/>
          </w:tcPr>
          <w:p w14:paraId="0FEF2A3A">
            <w:pPr>
              <w:spacing w:after="0" w:line="240" w:lineRule="auto"/>
            </w:pPr>
            <w:r>
              <w:rPr>
                <w:color w:val="C8C8D2"/>
                <w:sz w:val="18"/>
              </w:rPr>
              <w:t>75+</w:t>
            </w:r>
          </w:p>
        </w:tc>
        <w:tc>
          <w:tcPr>
            <w:tcW w:w="1606" w:type="dxa"/>
            <w:shd w:val="clear" w:color="auto" w:fill="1E1E2E"/>
          </w:tcPr>
          <w:p w14:paraId="25A4468D">
            <w:pPr>
              <w:spacing w:after="0" w:line="240" w:lineRule="auto"/>
            </w:pPr>
            <w:r>
              <w:rPr>
                <w:color w:val="C8C8D2"/>
                <w:sz w:val="18"/>
              </w:rPr>
              <w:t>2.2</w:t>
            </w:r>
          </w:p>
        </w:tc>
        <w:tc>
          <w:tcPr>
            <w:tcW w:w="1606" w:type="dxa"/>
            <w:shd w:val="clear" w:color="auto" w:fill="1E1E2E"/>
          </w:tcPr>
          <w:p w14:paraId="6181378D">
            <w:pPr>
              <w:spacing w:after="0" w:line="240" w:lineRule="auto"/>
            </w:pPr>
            <w:r>
              <w:rPr>
                <w:color w:val="C8C8D2"/>
                <w:sz w:val="18"/>
              </w:rPr>
              <w:t>2.2</w:t>
            </w:r>
          </w:p>
        </w:tc>
        <w:tc>
          <w:tcPr>
            <w:tcW w:w="1606" w:type="dxa"/>
            <w:shd w:val="clear" w:color="auto" w:fill="1E1E2E"/>
          </w:tcPr>
          <w:p w14:paraId="0DBA26CA">
            <w:pPr>
              <w:spacing w:after="0" w:line="240" w:lineRule="auto"/>
            </w:pPr>
            <w:r>
              <w:rPr>
                <w:color w:val="C8C8D2"/>
                <w:sz w:val="18"/>
              </w:rPr>
              <w:t>1.25</w:t>
            </w:r>
          </w:p>
        </w:tc>
        <w:tc>
          <w:tcPr>
            <w:tcW w:w="1606" w:type="dxa"/>
            <w:shd w:val="clear" w:color="auto" w:fill="1E1E2E"/>
          </w:tcPr>
          <w:p w14:paraId="5BE00395">
            <w:pPr>
              <w:spacing w:after="0" w:line="240" w:lineRule="auto"/>
            </w:pPr>
            <w:r>
              <w:rPr>
                <w:color w:val="C8C8D2"/>
                <w:sz w:val="18"/>
              </w:rPr>
              <w:t>0.70</w:t>
            </w:r>
          </w:p>
        </w:tc>
      </w:tr>
    </w:tbl>
    <w:p w14:paraId="0F5E3006"/>
    <w:p w14:paraId="5C6F2432">
      <w:r>
        <w:rPr>
          <w:sz w:val="21"/>
        </w:rPr>
        <w:t>跨位阶时属性大幅跃升，且 Tier 3 解锁终极技能，Tier 4 终极技能冷却减半。</w:t>
      </w:r>
    </w:p>
    <w:p w14:paraId="71B4B47F">
      <w:r>
        <w:t>────────────────────────────────────────────────────────────</w:t>
      </w:r>
    </w:p>
    <w:p w14:paraId="486F2B72">
      <w:pPr>
        <w:pStyle w:val="5"/>
      </w:pPr>
      <w:r>
        <w:rPr>
          <w:color w:val="B4A078"/>
          <w:sz w:val="32"/>
        </w:rPr>
        <w:t>4.6 角色系统</w:t>
      </w:r>
    </w:p>
    <w:p w14:paraId="621C6868">
      <w:pPr>
        <w:pStyle w:val="6"/>
      </w:pPr>
      <w:r>
        <w:rPr>
          <w:color w:val="A0916E"/>
          <w:sz w:val="28"/>
        </w:rPr>
        <w:t>**CharacterDef.java** (43 行) — 角色定义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72F45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shd w:val="clear" w:color="auto" w:fill="2D2D3F"/>
          </w:tcPr>
          <w:p w14:paraId="558ED931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属性</w:t>
            </w:r>
          </w:p>
        </w:tc>
        <w:tc>
          <w:tcPr>
            <w:tcW w:w="2409" w:type="dxa"/>
            <w:shd w:val="clear" w:color="auto" w:fill="2D2D3F"/>
          </w:tcPr>
          <w:p w14:paraId="5EE46553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Warrior</w:t>
            </w:r>
          </w:p>
        </w:tc>
        <w:tc>
          <w:tcPr>
            <w:tcW w:w="2409" w:type="dxa"/>
            <w:shd w:val="clear" w:color="auto" w:fill="2D2D3F"/>
          </w:tcPr>
          <w:p w14:paraId="3936D083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Mage</w:t>
            </w:r>
          </w:p>
        </w:tc>
        <w:tc>
          <w:tcPr>
            <w:tcW w:w="2409" w:type="dxa"/>
            <w:shd w:val="clear" w:color="auto" w:fill="2D2D3F"/>
          </w:tcPr>
          <w:p w14:paraId="64212E81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Assassin</w:t>
            </w:r>
          </w:p>
        </w:tc>
      </w:tr>
      <w:tr w14:paraId="48CAB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shd w:val="clear" w:color="auto" w:fill="252535"/>
          </w:tcPr>
          <w:p w14:paraId="7028D84F">
            <w:pPr>
              <w:spacing w:after="0" w:line="240" w:lineRule="auto"/>
            </w:pPr>
            <w:r>
              <w:rPr>
                <w:color w:val="C8C8D2"/>
                <w:sz w:val="18"/>
              </w:rPr>
              <w:t>HP 倍率</w:t>
            </w:r>
          </w:p>
        </w:tc>
        <w:tc>
          <w:tcPr>
            <w:tcW w:w="2409" w:type="dxa"/>
            <w:shd w:val="clear" w:color="auto" w:fill="252535"/>
          </w:tcPr>
          <w:p w14:paraId="1060C7BB">
            <w:pPr>
              <w:spacing w:after="0" w:line="240" w:lineRule="auto"/>
            </w:pPr>
            <w:r>
              <w:rPr>
                <w:color w:val="C8C8D2"/>
                <w:sz w:val="18"/>
              </w:rPr>
              <w:t>1.25</w:t>
            </w:r>
          </w:p>
        </w:tc>
        <w:tc>
          <w:tcPr>
            <w:tcW w:w="2409" w:type="dxa"/>
            <w:shd w:val="clear" w:color="auto" w:fill="252535"/>
          </w:tcPr>
          <w:p w14:paraId="6FA30177">
            <w:pPr>
              <w:spacing w:after="0" w:line="240" w:lineRule="auto"/>
            </w:pPr>
            <w:r>
              <w:rPr>
                <w:color w:val="C8C8D2"/>
                <w:sz w:val="18"/>
              </w:rPr>
              <w:t>0.95</w:t>
            </w:r>
          </w:p>
        </w:tc>
        <w:tc>
          <w:tcPr>
            <w:tcW w:w="2409" w:type="dxa"/>
            <w:shd w:val="clear" w:color="auto" w:fill="252535"/>
          </w:tcPr>
          <w:p w14:paraId="27F20EBC">
            <w:pPr>
              <w:spacing w:after="0" w:line="240" w:lineRule="auto"/>
            </w:pPr>
            <w:r>
              <w:rPr>
                <w:color w:val="C8C8D2"/>
                <w:sz w:val="18"/>
              </w:rPr>
              <w:t>0.85</w:t>
            </w:r>
          </w:p>
        </w:tc>
      </w:tr>
      <w:tr w14:paraId="5D974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shd w:val="clear" w:color="auto" w:fill="1E1E2E"/>
          </w:tcPr>
          <w:p w14:paraId="113140FC">
            <w:pPr>
              <w:spacing w:after="0" w:line="240" w:lineRule="auto"/>
            </w:pPr>
            <w:r>
              <w:rPr>
                <w:color w:val="C8C8D2"/>
                <w:sz w:val="18"/>
              </w:rPr>
              <w:t>速度倍率</w:t>
            </w:r>
          </w:p>
        </w:tc>
        <w:tc>
          <w:tcPr>
            <w:tcW w:w="2409" w:type="dxa"/>
            <w:shd w:val="clear" w:color="auto" w:fill="1E1E2E"/>
          </w:tcPr>
          <w:p w14:paraId="64E0BDE7">
            <w:pPr>
              <w:spacing w:after="0" w:line="240" w:lineRule="auto"/>
            </w:pPr>
            <w:r>
              <w:rPr>
                <w:color w:val="C8C8D2"/>
                <w:sz w:val="18"/>
              </w:rPr>
              <w:t>0.95</w:t>
            </w:r>
          </w:p>
        </w:tc>
        <w:tc>
          <w:tcPr>
            <w:tcW w:w="2409" w:type="dxa"/>
            <w:shd w:val="clear" w:color="auto" w:fill="1E1E2E"/>
          </w:tcPr>
          <w:p w14:paraId="024EF2BF">
            <w:pPr>
              <w:spacing w:after="0" w:line="240" w:lineRule="auto"/>
            </w:pPr>
            <w:r>
              <w:rPr>
                <w:color w:val="C8C8D2"/>
                <w:sz w:val="18"/>
              </w:rPr>
              <w:t>1.0</w:t>
            </w:r>
          </w:p>
        </w:tc>
        <w:tc>
          <w:tcPr>
            <w:tcW w:w="2409" w:type="dxa"/>
            <w:shd w:val="clear" w:color="auto" w:fill="1E1E2E"/>
          </w:tcPr>
          <w:p w14:paraId="57AC97DD">
            <w:pPr>
              <w:spacing w:after="0" w:line="240" w:lineRule="auto"/>
            </w:pPr>
            <w:r>
              <w:rPr>
                <w:color w:val="C8C8D2"/>
                <w:sz w:val="18"/>
              </w:rPr>
              <w:t>1.2</w:t>
            </w:r>
          </w:p>
        </w:tc>
      </w:tr>
      <w:tr w14:paraId="29127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shd w:val="clear" w:color="auto" w:fill="252535"/>
          </w:tcPr>
          <w:p w14:paraId="3F28183A">
            <w:pPr>
              <w:spacing w:after="0" w:line="240" w:lineRule="auto"/>
            </w:pPr>
            <w:r>
              <w:rPr>
                <w:color w:val="C8C8D2"/>
                <w:sz w:val="18"/>
              </w:rPr>
              <w:t>伤害倍率</w:t>
            </w:r>
          </w:p>
        </w:tc>
        <w:tc>
          <w:tcPr>
            <w:tcW w:w="2409" w:type="dxa"/>
            <w:shd w:val="clear" w:color="auto" w:fill="252535"/>
          </w:tcPr>
          <w:p w14:paraId="59CDD622">
            <w:pPr>
              <w:spacing w:after="0" w:line="240" w:lineRule="auto"/>
            </w:pPr>
            <w:r>
              <w:rPr>
                <w:color w:val="C8C8D2"/>
                <w:sz w:val="18"/>
              </w:rPr>
              <w:t>1.05</w:t>
            </w:r>
          </w:p>
        </w:tc>
        <w:tc>
          <w:tcPr>
            <w:tcW w:w="2409" w:type="dxa"/>
            <w:shd w:val="clear" w:color="auto" w:fill="252535"/>
          </w:tcPr>
          <w:p w14:paraId="71B5B545">
            <w:pPr>
              <w:spacing w:after="0" w:line="240" w:lineRule="auto"/>
            </w:pPr>
            <w:r>
              <w:rPr>
                <w:color w:val="C8C8D2"/>
                <w:sz w:val="18"/>
              </w:rPr>
              <w:t>1.2</w:t>
            </w:r>
          </w:p>
        </w:tc>
        <w:tc>
          <w:tcPr>
            <w:tcW w:w="2409" w:type="dxa"/>
            <w:shd w:val="clear" w:color="auto" w:fill="252535"/>
          </w:tcPr>
          <w:p w14:paraId="4FDDEB6E">
            <w:pPr>
              <w:spacing w:after="0" w:line="240" w:lineRule="auto"/>
            </w:pPr>
            <w:r>
              <w:rPr>
                <w:color w:val="C8C8D2"/>
                <w:sz w:val="18"/>
              </w:rPr>
              <w:t>1.1</w:t>
            </w:r>
          </w:p>
        </w:tc>
      </w:tr>
      <w:tr w14:paraId="44B4A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shd w:val="clear" w:color="auto" w:fill="1E1E2E"/>
          </w:tcPr>
          <w:p w14:paraId="0766274F">
            <w:pPr>
              <w:spacing w:after="0" w:line="240" w:lineRule="auto"/>
            </w:pPr>
            <w:r>
              <w:rPr>
                <w:color w:val="C8C8D2"/>
                <w:sz w:val="18"/>
              </w:rPr>
              <w:t>初始武器</w:t>
            </w:r>
          </w:p>
        </w:tc>
        <w:tc>
          <w:tcPr>
            <w:tcW w:w="2409" w:type="dxa"/>
            <w:shd w:val="clear" w:color="auto" w:fill="1E1E2E"/>
          </w:tcPr>
          <w:p w14:paraId="3EA27ADC">
            <w:pPr>
              <w:spacing w:after="0" w:line="240" w:lineRule="auto"/>
            </w:pPr>
            <w:r>
              <w:rPr>
                <w:color w:val="C8C8D2"/>
                <w:sz w:val="18"/>
              </w:rPr>
              <w:t>Whip</w:t>
            </w:r>
          </w:p>
        </w:tc>
        <w:tc>
          <w:tcPr>
            <w:tcW w:w="2409" w:type="dxa"/>
            <w:shd w:val="clear" w:color="auto" w:fill="1E1E2E"/>
          </w:tcPr>
          <w:p w14:paraId="68061635">
            <w:pPr>
              <w:spacing w:after="0" w:line="240" w:lineRule="auto"/>
            </w:pPr>
            <w:r>
              <w:rPr>
                <w:color w:val="C8C8D2"/>
                <w:sz w:val="18"/>
              </w:rPr>
              <w:t>Magic Wand</w:t>
            </w:r>
          </w:p>
        </w:tc>
        <w:tc>
          <w:tcPr>
            <w:tcW w:w="2409" w:type="dxa"/>
            <w:shd w:val="clear" w:color="auto" w:fill="1E1E2E"/>
          </w:tcPr>
          <w:p w14:paraId="1F95D10A">
            <w:pPr>
              <w:spacing w:after="0" w:line="240" w:lineRule="auto"/>
            </w:pPr>
            <w:r>
              <w:rPr>
                <w:color w:val="C8C8D2"/>
                <w:sz w:val="18"/>
              </w:rPr>
              <w:t>Knife</w:t>
            </w:r>
          </w:p>
        </w:tc>
      </w:tr>
      <w:tr w14:paraId="68268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shd w:val="clear" w:color="auto" w:fill="252535"/>
          </w:tcPr>
          <w:p w14:paraId="73591A3E">
            <w:pPr>
              <w:spacing w:after="0" w:line="240" w:lineRule="auto"/>
            </w:pPr>
            <w:r>
              <w:rPr>
                <w:color w:val="C8C8D2"/>
                <w:sz w:val="18"/>
              </w:rPr>
              <w:t>终极技能</w:t>
            </w:r>
          </w:p>
        </w:tc>
        <w:tc>
          <w:tcPr>
            <w:tcW w:w="2409" w:type="dxa"/>
            <w:shd w:val="clear" w:color="auto" w:fill="252535"/>
          </w:tcPr>
          <w:p w14:paraId="2191ABEB">
            <w:pPr>
              <w:spacing w:after="0" w:line="240" w:lineRule="auto"/>
            </w:pPr>
            <w:r>
              <w:rPr>
                <w:color w:val="C8C8D2"/>
                <w:sz w:val="18"/>
              </w:rPr>
              <w:t>Whirlwind</w:t>
            </w:r>
          </w:p>
        </w:tc>
        <w:tc>
          <w:tcPr>
            <w:tcW w:w="2409" w:type="dxa"/>
            <w:shd w:val="clear" w:color="auto" w:fill="252535"/>
          </w:tcPr>
          <w:p w14:paraId="0F7DD265">
            <w:pPr>
              <w:spacing w:after="0" w:line="240" w:lineRule="auto"/>
            </w:pPr>
            <w:r>
              <w:rPr>
                <w:color w:val="C8C8D2"/>
                <w:sz w:val="18"/>
              </w:rPr>
              <w:t>Thunderstorm</w:t>
            </w:r>
          </w:p>
        </w:tc>
        <w:tc>
          <w:tcPr>
            <w:tcW w:w="2409" w:type="dxa"/>
            <w:shd w:val="clear" w:color="auto" w:fill="252535"/>
          </w:tcPr>
          <w:p w14:paraId="0D0E870C">
            <w:pPr>
              <w:spacing w:after="0" w:line="240" w:lineRule="auto"/>
            </w:pPr>
            <w:r>
              <w:rPr>
                <w:color w:val="C8C8D2"/>
                <w:sz w:val="18"/>
              </w:rPr>
              <w:t>Shadow Clone</w:t>
            </w:r>
          </w:p>
        </w:tc>
      </w:tr>
    </w:tbl>
    <w:p w14:paraId="2C1C536D"/>
    <w:p w14:paraId="1648B14B">
      <w:r>
        <w:rPr>
          <w:sz w:val="21"/>
        </w:rPr>
        <w:t>这是一个经典三角平衡：战士高血量低速度、法师高伤害中速、刺客高速度低血量。</w:t>
      </w:r>
    </w:p>
    <w:p w14:paraId="11A0E771">
      <w:r>
        <w:t>────────────────────────────────────────────────────────────</w:t>
      </w:r>
    </w:p>
    <w:p w14:paraId="7ABE018D">
      <w:pPr>
        <w:pStyle w:val="6"/>
      </w:pPr>
      <w:r>
        <w:rPr>
          <w:color w:val="A0916E"/>
          <w:sz w:val="28"/>
        </w:rPr>
        <w:t>**UltimateSkill.java** (128 行) — 终极技能</w:t>
      </w:r>
    </w:p>
    <w:p w14:paraId="6E028C0A">
      <w:r>
        <w:rPr>
          <w:sz w:val="21"/>
        </w:rPr>
        <w:t>三种终极技能：</w:t>
      </w:r>
    </w:p>
    <w:p w14:paraId="01BC9857">
      <w:pPr>
        <w:pStyle w:val="14"/>
      </w:pPr>
      <w:r>
        <w:rPr>
          <w:sz w:val="21"/>
        </w:rPr>
        <w:t>**Whirlwind（旋风斩）— Warrior**</w:t>
      </w:r>
    </w:p>
    <w:p w14:paraId="5CB38295">
      <w:pPr>
        <w:pStyle w:val="16"/>
      </w:pPr>
      <w:r>
        <w:rPr>
          <w:sz w:val="21"/>
        </w:rPr>
        <w:t>持续 3 秒</w:t>
      </w:r>
    </w:p>
    <w:p w14:paraId="7D8D2B73">
      <w:pPr>
        <w:pStyle w:val="16"/>
      </w:pPr>
      <w:r>
        <w:rPr>
          <w:sz w:val="21"/>
        </w:rPr>
        <w:t>每 0.3 秒释放 8 方向环形弹幕</w:t>
      </w:r>
    </w:p>
    <w:p w14:paraId="4E708D4A">
      <w:pPr>
        <w:pStyle w:val="16"/>
      </w:pPr>
      <w:r>
        <w:rPr>
          <w:sz w:val="21"/>
        </w:rPr>
        <w:t>弹幕伤害 40 × damageMultiplier，穿透 2 次</w:t>
      </w:r>
    </w:p>
    <w:p w14:paraId="241AD2F0">
      <w:pPr>
        <w:pStyle w:val="14"/>
      </w:pPr>
      <w:r>
        <w:rPr>
          <w:sz w:val="21"/>
        </w:rPr>
        <w:t>**Thunderstorm（雷暴）— Mage**</w:t>
      </w:r>
    </w:p>
    <w:p w14:paraId="57D34A95">
      <w:pPr>
        <w:pStyle w:val="16"/>
      </w:pPr>
      <w:r>
        <w:rPr>
          <w:sz w:val="21"/>
        </w:rPr>
        <w:t>瞬间效果</w:t>
      </w:r>
    </w:p>
    <w:p w14:paraId="78F58081">
      <w:pPr>
        <w:pStyle w:val="16"/>
      </w:pPr>
      <w:r>
        <w:rPr>
          <w:sz w:val="21"/>
        </w:rPr>
        <w:t>对 500px 内最多 15 个敌人造成 80 × damageMultiplier 伤害</w:t>
      </w:r>
    </w:p>
    <w:p w14:paraId="32719813">
      <w:pPr>
        <w:pStyle w:val="16"/>
      </w:pPr>
      <w:r>
        <w:rPr>
          <w:sz w:val="21"/>
        </w:rPr>
        <w:t>同时减速敌人（速度 ×0.3）</w:t>
      </w:r>
    </w:p>
    <w:p w14:paraId="77EF2C3B">
      <w:pPr>
        <w:pStyle w:val="14"/>
      </w:pPr>
      <w:r>
        <w:rPr>
          <w:sz w:val="21"/>
        </w:rPr>
        <w:t>**Shadow Clone（影分身）— Assassin**</w:t>
      </w:r>
    </w:p>
    <w:p w14:paraId="4C658F90">
      <w:pPr>
        <w:pStyle w:val="16"/>
      </w:pPr>
      <w:r>
        <w:rPr>
          <w:sz w:val="21"/>
        </w:rPr>
        <w:t>持续 5 秒</w:t>
      </w:r>
    </w:p>
    <w:p w14:paraId="44724B31">
      <w:pPr>
        <w:pStyle w:val="16"/>
      </w:pPr>
      <w:r>
        <w:rPr>
          <w:sz w:val="21"/>
        </w:rPr>
        <w:t>每 0.15 秒向最近敌人发射 3 发飞刀</w:t>
      </w:r>
    </w:p>
    <w:p w14:paraId="7A931283">
      <w:pPr>
        <w:pStyle w:val="16"/>
      </w:pPr>
      <w:r>
        <w:rPr>
          <w:sz w:val="21"/>
        </w:rPr>
        <w:t>飞刀伤害 25 × damageMultiplier</w:t>
      </w:r>
    </w:p>
    <w:p w14:paraId="0B24F206">
      <w:r>
        <w:t>────────────────────────────────────────────────────────────</w:t>
      </w:r>
    </w:p>
    <w:p w14:paraId="70EFFA34">
      <w:pPr>
        <w:pStyle w:val="5"/>
      </w:pPr>
      <w:r>
        <w:rPr>
          <w:color w:val="B4A078"/>
          <w:sz w:val="32"/>
        </w:rPr>
        <w:t>4.7 地图系统</w:t>
      </w:r>
    </w:p>
    <w:p w14:paraId="1BC55CD4">
      <w:pPr>
        <w:pStyle w:val="6"/>
      </w:pPr>
      <w:r>
        <w:rPr>
          <w:color w:val="A0916E"/>
          <w:sz w:val="28"/>
        </w:rPr>
        <w:t>**GameMap.java** (96 行) — 游戏地图</w:t>
      </w:r>
    </w:p>
    <w:p w14:paraId="103AEDDF">
      <w:r>
        <w:rPr>
          <w:sz w:val="21"/>
        </w:rPr>
        <w:t>世界尺寸：3600 × 2400 px（窗口 960 × 720，约 3.75 × 3.33 个屏幕）</w:t>
      </w:r>
    </w:p>
    <w:p w14:paraId="4950CA44">
      <w:r>
        <w:rPr>
          <w:b/>
          <w:sz w:val="22"/>
        </w:rPr>
        <w:t>生成规则：</w:t>
      </w:r>
    </w:p>
    <w:p w14:paraId="29294A17">
      <w:pPr>
        <w:pStyle w:val="16"/>
      </w:pPr>
      <w:r>
        <w:rPr>
          <w:sz w:val="21"/>
        </w:rPr>
        <w:t>四边放置树木和岩石（装饰性+阻挡）</w:t>
      </w:r>
    </w:p>
    <w:p w14:paraId="2B1D9A4C">
      <w:pPr>
        <w:pStyle w:val="16"/>
      </w:pPr>
      <w:r>
        <w:rPr>
          <w:sz w:val="21"/>
        </w:rPr>
        <w:t>四角放置灌木（仅装饰，不阻挡敌人）</w:t>
      </w:r>
    </w:p>
    <w:p w14:paraId="52252348">
      <w:pPr>
        <w:pStyle w:val="16"/>
      </w:pPr>
      <w:r>
        <w:rPr>
          <w:sz w:val="21"/>
        </w:rPr>
        <w:t>玩家出生点（地图中心）350px 半径内不放置障碍物</w:t>
      </w:r>
    </w:p>
    <w:p w14:paraId="3B0BA176">
      <w:r>
        <w:rPr>
          <w:b/>
          <w:sz w:val="21"/>
        </w:rPr>
        <w:t>碰撞查询：</w:t>
      </w:r>
      <w:r>
        <w:rPr>
          <w:sz w:val="21"/>
        </w:rPr>
        <w:t xml:space="preserve"> </w:t>
      </w:r>
      <w:r>
        <w:rPr>
          <w:rFonts w:ascii="Consolas" w:hAnsi="Consolas"/>
          <w:color w:val="C8A064"/>
          <w:sz w:val="19"/>
        </w:rPr>
        <w:t>getNearby(x, y, range)</w:t>
      </w:r>
      <w:r>
        <w:rPr>
          <w:sz w:val="21"/>
        </w:rPr>
        <w:t xml:space="preserve"> — 返回范围内所有障碍物</w:t>
      </w:r>
    </w:p>
    <w:p w14:paraId="382C99F0">
      <w:r>
        <w:t>────────────────────────────────────────────────────────────</w:t>
      </w:r>
    </w:p>
    <w:p w14:paraId="391E1E06">
      <w:pPr>
        <w:pStyle w:val="6"/>
      </w:pPr>
      <w:r>
        <w:rPr>
          <w:color w:val="A0916E"/>
          <w:sz w:val="28"/>
        </w:rPr>
        <w:t>**Camera.java** (42 行) — 2D 相机</w:t>
      </w:r>
    </w:p>
    <w:p w14:paraId="5DFFC9C6">
      <w:r>
        <w:rPr>
          <w:b/>
          <w:sz w:val="22"/>
        </w:rPr>
        <w:t>平滑跟随：</w:t>
      </w:r>
    </w:p>
    <w:p w14:paraId="737B743D">
      <w:pPr>
        <w:pStyle w:val="164"/>
      </w:pPr>
      <w:r>
        <w:rPr>
          <w:rFonts w:ascii="Consolas" w:hAnsi="Consolas"/>
          <w:color w:val="C8D2DC"/>
          <w:sz w:val="18"/>
        </w:rPr>
        <w:t>t = 1 - exp(-CAMERA_LERP_SPEED * dt)  // 指数平滑</w:t>
      </w:r>
    </w:p>
    <w:p w14:paraId="42EA2229">
      <w:pPr>
        <w:pStyle w:val="164"/>
      </w:pPr>
      <w:r>
        <w:rPr>
          <w:rFonts w:ascii="Consolas" w:hAnsi="Consolas"/>
          <w:color w:val="C8D2DC"/>
          <w:sz w:val="18"/>
        </w:rPr>
        <w:t>camera.x += (targetX - camera.x) * t</w:t>
      </w:r>
    </w:p>
    <w:p w14:paraId="76006E38">
      <w:r>
        <w:rPr>
          <w:rFonts w:ascii="Consolas" w:hAnsi="Consolas"/>
          <w:color w:val="C8A064"/>
          <w:sz w:val="19"/>
        </w:rPr>
        <w:t>CAMERA_LERP_SPEED = 5.0</w:t>
      </w:r>
      <w:r>
        <w:rPr>
          <w:sz w:val="21"/>
        </w:rPr>
        <w:t>，实现平滑的延迟跟随效果。</w:t>
      </w:r>
    </w:p>
    <w:p w14:paraId="32658EEE">
      <w:r>
        <w:rPr>
          <w:b/>
          <w:sz w:val="21"/>
        </w:rPr>
        <w:t>视口裁剪：</w:t>
      </w:r>
      <w:r>
        <w:rPr>
          <w:sz w:val="21"/>
        </w:rPr>
        <w:t xml:space="preserve"> </w:t>
      </w:r>
      <w:r>
        <w:rPr>
          <w:rFonts w:ascii="Consolas" w:hAnsi="Consolas"/>
          <w:color w:val="C8A064"/>
          <w:sz w:val="19"/>
        </w:rPr>
        <w:t>isVisible(worldX, worldY, margin)</w:t>
      </w:r>
      <w:r>
        <w:rPr>
          <w:sz w:val="21"/>
        </w:rPr>
        <w:t xml:space="preserve"> — 用于渲染优化，屏幕外的实体不绘制</w:t>
      </w:r>
    </w:p>
    <w:p w14:paraId="10176ED2">
      <w:r>
        <w:t>────────────────────────────────────────────────────────────</w:t>
      </w:r>
    </w:p>
    <w:p w14:paraId="7FFA2BD9">
      <w:pPr>
        <w:pStyle w:val="6"/>
      </w:pPr>
      <w:r>
        <w:rPr>
          <w:color w:val="A0916E"/>
          <w:sz w:val="28"/>
        </w:rPr>
        <w:t>**Obstacle.java** (200 行) — 障碍物实现</w:t>
      </w:r>
    </w:p>
    <w:p w14:paraId="49D454BB">
      <w:r>
        <w:rPr>
          <w:b/>
          <w:sz w:val="22"/>
        </w:rPr>
        <w:t>圆形-AABB 碰撞推离算法：</w:t>
      </w:r>
    </w:p>
    <w:p w14:paraId="554359FF">
      <w:pPr>
        <w:pStyle w:val="14"/>
      </w:pPr>
      <w:r>
        <w:rPr>
          <w:sz w:val="21"/>
        </w:rPr>
        <w:t>找到圆形圆心在矩形上的最近点（clamp 到矩形范围）</w:t>
      </w:r>
    </w:p>
    <w:p w14:paraId="76BBF176">
      <w:pPr>
        <w:pStyle w:val="14"/>
      </w:pPr>
      <w:r>
        <w:rPr>
          <w:sz w:val="21"/>
        </w:rPr>
        <w:t>计算圆心到最近点的距离</w:t>
      </w:r>
    </w:p>
    <w:p w14:paraId="7ED7E53F">
      <w:pPr>
        <w:pStyle w:val="14"/>
      </w:pPr>
      <w:r>
        <w:rPr>
          <w:sz w:val="21"/>
        </w:rPr>
        <w:t>如果距离 &lt; 圆形半径，沿最近点→圆心方向推离</w:t>
      </w:r>
    </w:p>
    <w:p w14:paraId="7AED6999">
      <w:r>
        <w:t>────────────────────────────────────────────────────────────</w:t>
      </w:r>
    </w:p>
    <w:p w14:paraId="6A973B0E">
      <w:pPr>
        <w:pStyle w:val="5"/>
      </w:pPr>
      <w:r>
        <w:rPr>
          <w:color w:val="B4A078"/>
          <w:sz w:val="32"/>
        </w:rPr>
        <w:t>4.8 碰撞系统</w:t>
      </w:r>
    </w:p>
    <w:p w14:paraId="22FD3278">
      <w:pPr>
        <w:pStyle w:val="6"/>
      </w:pPr>
      <w:r>
        <w:rPr>
          <w:color w:val="A0916E"/>
          <w:sz w:val="28"/>
        </w:rPr>
        <w:t>**CollisionSystem.java** (176 行) — 碰撞检测</w:t>
      </w:r>
    </w:p>
    <w:p w14:paraId="6C90F58F">
      <w:r>
        <w:rPr>
          <w:sz w:val="21"/>
        </w:rPr>
        <w:t>每帧按顺序执行 6 种碰撞检测：</w:t>
      </w:r>
    </w:p>
    <w:p w14:paraId="791069D3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playerVsEnemies()</w:t>
      </w:r>
      <w:r>
        <w:rPr>
          <w:sz w:val="21"/>
        </w:rPr>
        <w:t>** — 玩家 vs 敌人接触伤害</w:t>
      </w:r>
    </w:p>
    <w:p w14:paraId="4EFAC854">
      <w:pPr>
        <w:pStyle w:val="16"/>
      </w:pPr>
      <w:r>
        <w:rPr>
          <w:sz w:val="21"/>
        </w:rPr>
        <w:t>碰撞后推离玩家 6px</w:t>
      </w:r>
    </w:p>
    <w:p w14:paraId="6DE5E470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projectilesVsEnemies()</w:t>
      </w:r>
      <w:r>
        <w:rPr>
          <w:sz w:val="21"/>
        </w:rPr>
        <w:t>** — 友方投射物 vs 敌人</w:t>
      </w:r>
    </w:p>
    <w:p w14:paraId="67677A07">
      <w:pPr>
        <w:pStyle w:val="16"/>
      </w:pPr>
      <w:r>
        <w:rPr>
          <w:sz w:val="21"/>
        </w:rPr>
        <w:t>命中扣血 → 显示伤害数字 → 穿透判定</w:t>
      </w:r>
    </w:p>
    <w:p w14:paraId="3AA771E2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hostileProjectilesVsPlayer()</w:t>
      </w:r>
      <w:r>
        <w:rPr>
          <w:sz w:val="21"/>
        </w:rPr>
        <w:t>** — 敌方投射物 vs 玩家</w:t>
      </w:r>
    </w:p>
    <w:p w14:paraId="5FFF75E5">
      <w:pPr>
        <w:pStyle w:val="16"/>
      </w:pPr>
      <w:r>
        <w:rPr>
          <w:sz w:val="21"/>
        </w:rPr>
        <w:t>命中扣血（忽略无敌时间？由 Player.takeDamage 处理）</w:t>
      </w:r>
    </w:p>
    <w:p w14:paraId="101BD842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playerVsPickups()</w:t>
      </w:r>
      <w:r>
        <w:rPr>
          <w:sz w:val="21"/>
        </w:rPr>
        <w:t>** — 玩家 vs 掉落物</w:t>
      </w:r>
    </w:p>
    <w:p w14:paraId="59B7B2FD">
      <w:pPr>
        <w:pStyle w:val="16"/>
      </w:pPr>
      <w:r>
        <w:rPr>
          <w:sz w:val="21"/>
        </w:rPr>
        <w:t>XP 球 → 加经验</w:t>
      </w:r>
    </w:p>
    <w:p w14:paraId="1B68D2AE">
      <w:pPr>
        <w:pStyle w:val="16"/>
      </w:pPr>
      <w:r>
        <w:rPr>
          <w:sz w:val="21"/>
        </w:rPr>
        <w:t>武器宝箱 → 触发拾取流程</w:t>
      </w:r>
    </w:p>
    <w:p w14:paraId="24669392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obstacleVsPlayer()</w:t>
      </w:r>
      <w:r>
        <w:rPr>
          <w:sz w:val="21"/>
        </w:rPr>
        <w:t>** — 障碍物推离玩家</w:t>
      </w:r>
    </w:p>
    <w:p w14:paraId="1A75B8B7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obstacleVsEnemies()</w:t>
      </w:r>
      <w:r>
        <w:rPr>
          <w:sz w:val="21"/>
        </w:rPr>
        <w:t>** — 障碍物推离敌人</w:t>
      </w:r>
    </w:p>
    <w:p w14:paraId="3613D5DA">
      <w:pPr>
        <w:pStyle w:val="16"/>
      </w:pPr>
      <w:r>
        <w:rPr>
          <w:sz w:val="21"/>
        </w:rPr>
        <w:t>推离后削除垂直方向速度（让敌人沿障碍物边缘滑行）</w:t>
      </w:r>
    </w:p>
    <w:p w14:paraId="32D9913B">
      <w:pPr>
        <w:pStyle w:val="14"/>
      </w:pPr>
      <w:r>
        <w:rPr>
          <w:sz w:val="21"/>
        </w:rPr>
        <w:t>**</w:t>
      </w:r>
      <w:r>
        <w:rPr>
          <w:rFonts w:ascii="Consolas" w:hAnsi="Consolas"/>
          <w:color w:val="C8A064"/>
          <w:sz w:val="19"/>
        </w:rPr>
        <w:t>obstacleVsProjectiles()</w:t>
      </w:r>
      <w:r>
        <w:rPr>
          <w:sz w:val="21"/>
        </w:rPr>
        <w:t>** — 投射物击中障碍物</w:t>
      </w:r>
    </w:p>
    <w:p w14:paraId="3BF77E02">
      <w:pPr>
        <w:pStyle w:val="16"/>
      </w:pPr>
      <w:r>
        <w:rPr>
          <w:sz w:val="21"/>
        </w:rPr>
        <w:t>穿透投射物 -1 穿透次数，非穿透投射物直接消失</w:t>
      </w:r>
    </w:p>
    <w:p w14:paraId="5991F85C">
      <w:r>
        <w:t>────────────────────────────────────────────────────────────</w:t>
      </w:r>
    </w:p>
    <w:p w14:paraId="5B3AECD8">
      <w:pPr>
        <w:pStyle w:val="6"/>
      </w:pPr>
      <w:r>
        <w:rPr>
          <w:color w:val="A0916E"/>
          <w:sz w:val="28"/>
        </w:rPr>
        <w:t>**SpatialGrid.java** (64 行) — 空间哈希网格</w:t>
      </w:r>
    </w:p>
    <w:p w14:paraId="57BEDB87">
      <w:r>
        <w:rPr>
          <w:b/>
          <w:sz w:val="21"/>
        </w:rPr>
        <w:t>用途：</w:t>
      </w:r>
      <w:r>
        <w:rPr>
          <w:sz w:val="21"/>
        </w:rPr>
        <w:t xml:space="preserve"> 优化碰撞检测，避免 O(n²) 暴力遍历。</w:t>
      </w:r>
    </w:p>
    <w:p w14:paraId="6B8402AC">
      <w:r>
        <w:rPr>
          <w:b/>
          <w:sz w:val="22"/>
        </w:rPr>
        <w:t>实现：</w:t>
      </w:r>
    </w:p>
    <w:p w14:paraId="594BC746">
      <w:pPr>
        <w:pStyle w:val="16"/>
      </w:pPr>
      <w:r>
        <w:rPr>
          <w:sz w:val="21"/>
        </w:rPr>
        <w:t>网格大小：200 × 200 px</w:t>
      </w:r>
    </w:p>
    <w:p w14:paraId="6521515A">
      <w:pPr>
        <w:pStyle w:val="16"/>
      </w:pPr>
      <w:r>
        <w:rPr>
          <w:sz w:val="21"/>
        </w:rPr>
        <w:t>世界 3600 × 2400 → 18 × 12 = 216 个格子</w:t>
      </w:r>
    </w:p>
    <w:p w14:paraId="78E40910">
      <w:pPr>
        <w:pStyle w:val="16"/>
      </w:pPr>
      <w:r>
        <w:rPr>
          <w:rFonts w:ascii="Consolas" w:hAnsi="Consolas"/>
          <w:color w:val="C8A064"/>
          <w:sz w:val="19"/>
        </w:rPr>
        <w:t>insert(entity)</w:t>
      </w:r>
      <w:r>
        <w:rPr>
          <w:sz w:val="21"/>
        </w:rPr>
        <w:t xml:space="preserve"> — 根据实体坐标放入对应格子</w:t>
      </w:r>
    </w:p>
    <w:p w14:paraId="08649576">
      <w:pPr>
        <w:pStyle w:val="16"/>
      </w:pPr>
      <w:r>
        <w:rPr>
          <w:rFonts w:ascii="Consolas" w:hAnsi="Consolas"/>
          <w:color w:val="C8A064"/>
          <w:sz w:val="19"/>
        </w:rPr>
        <w:t>getNearby(entity)</w:t>
      </w:r>
      <w:r>
        <w:rPr>
          <w:sz w:val="21"/>
        </w:rPr>
        <w:t xml:space="preserve"> — 只返回该实体所在格子及相邻 8 格内的实体</w:t>
      </w:r>
    </w:p>
    <w:p w14:paraId="3C82B2BB">
      <w:pPr>
        <w:pStyle w:val="16"/>
      </w:pPr>
      <w:r>
        <w:rPr>
          <w:sz w:val="21"/>
        </w:rPr>
        <w:t xml:space="preserve">使用 </w:t>
      </w:r>
      <w:r>
        <w:rPr>
          <w:rFonts w:ascii="Consolas" w:hAnsi="Consolas"/>
          <w:color w:val="C8A064"/>
          <w:sz w:val="19"/>
        </w:rPr>
        <w:t>HashMap&lt;Integer, ArrayList&lt;Entity&gt;&gt;</w:t>
      </w:r>
      <w:r>
        <w:rPr>
          <w:sz w:val="21"/>
        </w:rPr>
        <w:t xml:space="preserve"> 存储</w:t>
      </w:r>
    </w:p>
    <w:p w14:paraId="5E9D7171">
      <w:r>
        <w:t>────────────────────────────────────────────────────────────</w:t>
      </w:r>
    </w:p>
    <w:p w14:paraId="064B16C1">
      <w:pPr>
        <w:pStyle w:val="5"/>
      </w:pPr>
      <w:r>
        <w:rPr>
          <w:color w:val="B4A078"/>
          <w:sz w:val="32"/>
        </w:rPr>
        <w:t>4.9 敌人生成系统</w:t>
      </w:r>
    </w:p>
    <w:p w14:paraId="5B075EBC">
      <w:pPr>
        <w:pStyle w:val="6"/>
      </w:pPr>
      <w:r>
        <w:rPr>
          <w:color w:val="A0916E"/>
          <w:sz w:val="28"/>
        </w:rPr>
        <w:t>**EnemySpawner.java** (104 行) — 敌人生成器</w:t>
      </w:r>
    </w:p>
    <w:p w14:paraId="778E7A8A">
      <w:r>
        <w:rPr>
          <w:b/>
          <w:sz w:val="22"/>
        </w:rPr>
        <w:t>生成策略：</w:t>
      </w:r>
    </w:p>
    <w:p w14:paraId="2C206B83">
      <w:pPr>
        <w:pStyle w:val="14"/>
      </w:pPr>
      <w:r>
        <w:rPr>
          <w:sz w:val="21"/>
        </w:rPr>
        <w:t>**Trickle（涓流）：** 每秒生成 1 只</w:t>
      </w:r>
    </w:p>
    <w:p w14:paraId="3E3E30E4">
      <w:pPr>
        <w:pStyle w:val="14"/>
      </w:pPr>
      <w:r>
        <w:rPr>
          <w:sz w:val="21"/>
        </w:rPr>
        <w:t>**Wave（波次）：** 每 30 秒一波，数量 = 8 + (已过时间/30) × 2，随时间增长</w:t>
      </w:r>
    </w:p>
    <w:p w14:paraId="450B8392">
      <w:pPr>
        <w:pStyle w:val="14"/>
      </w:pPr>
      <w:r>
        <w:rPr>
          <w:sz w:val="21"/>
        </w:rPr>
        <w:t>**Boss：** 游戏时间到达 300 秒（5 分钟）时触发</w:t>
      </w:r>
    </w:p>
    <w:p w14:paraId="3BDBB5F4">
      <w:r>
        <w:rPr>
          <w:b/>
          <w:sz w:val="22"/>
        </w:rPr>
        <w:t>敌人类型概率分布：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7C4A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2D2D3F"/>
          </w:tcPr>
          <w:p w14:paraId="75356B8E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2D2D3F"/>
          </w:tcPr>
          <w:p w14:paraId="1F3EE7A9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概率</w:t>
            </w:r>
          </w:p>
        </w:tc>
      </w:tr>
      <w:tr w14:paraId="2F366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252535"/>
          </w:tcPr>
          <w:p w14:paraId="76F9F068">
            <w:pPr>
              <w:spacing w:after="0" w:line="240" w:lineRule="auto"/>
            </w:pPr>
            <w:r>
              <w:rPr>
                <w:color w:val="C8C8D2"/>
                <w:sz w:val="18"/>
              </w:rPr>
              <w:t>Slime</w:t>
            </w:r>
          </w:p>
        </w:tc>
        <w:tc>
          <w:tcPr>
            <w:tcW w:w="4819" w:type="dxa"/>
            <w:shd w:val="clear" w:color="auto" w:fill="252535"/>
          </w:tcPr>
          <w:p w14:paraId="7C247F4F">
            <w:pPr>
              <w:spacing w:after="0" w:line="240" w:lineRule="auto"/>
            </w:pPr>
            <w:r>
              <w:rPr>
                <w:color w:val="C8C8D2"/>
                <w:sz w:val="18"/>
              </w:rPr>
              <w:t>30%</w:t>
            </w:r>
          </w:p>
        </w:tc>
      </w:tr>
      <w:tr w14:paraId="4F13A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E1E2E"/>
          </w:tcPr>
          <w:p w14:paraId="1FD806A5">
            <w:pPr>
              <w:spacing w:after="0" w:line="240" w:lineRule="auto"/>
            </w:pPr>
            <w:r>
              <w:rPr>
                <w:color w:val="C8C8D2"/>
                <w:sz w:val="18"/>
              </w:rPr>
              <w:t>Bat</w:t>
            </w:r>
          </w:p>
        </w:tc>
        <w:tc>
          <w:tcPr>
            <w:tcW w:w="4819" w:type="dxa"/>
            <w:shd w:val="clear" w:color="auto" w:fill="1E1E2E"/>
          </w:tcPr>
          <w:p w14:paraId="2056927E">
            <w:pPr>
              <w:spacing w:after="0" w:line="240" w:lineRule="auto"/>
            </w:pPr>
            <w:r>
              <w:rPr>
                <w:color w:val="C8C8D2"/>
                <w:sz w:val="18"/>
              </w:rPr>
              <w:t>18%</w:t>
            </w:r>
          </w:p>
        </w:tc>
      </w:tr>
      <w:tr w14:paraId="570BD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252535"/>
          </w:tcPr>
          <w:p w14:paraId="7A2CB384">
            <w:pPr>
              <w:spacing w:after="0" w:line="240" w:lineRule="auto"/>
            </w:pPr>
            <w:r>
              <w:rPr>
                <w:color w:val="C8C8D2"/>
                <w:sz w:val="18"/>
              </w:rPr>
              <w:t>Skeleton</w:t>
            </w:r>
          </w:p>
        </w:tc>
        <w:tc>
          <w:tcPr>
            <w:tcW w:w="4819" w:type="dxa"/>
            <w:shd w:val="clear" w:color="auto" w:fill="252535"/>
          </w:tcPr>
          <w:p w14:paraId="2C0E6190">
            <w:pPr>
              <w:spacing w:after="0" w:line="240" w:lineRule="auto"/>
            </w:pPr>
            <w:r>
              <w:rPr>
                <w:color w:val="C8C8D2"/>
                <w:sz w:val="18"/>
              </w:rPr>
              <w:t>12%</w:t>
            </w:r>
          </w:p>
        </w:tc>
      </w:tr>
      <w:tr w14:paraId="04A3F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E1E2E"/>
          </w:tcPr>
          <w:p w14:paraId="1EE34644">
            <w:pPr>
              <w:spacing w:after="0" w:line="240" w:lineRule="auto"/>
            </w:pPr>
            <w:r>
              <w:rPr>
                <w:color w:val="C8C8D2"/>
                <w:sz w:val="18"/>
              </w:rPr>
              <w:t>Orc</w:t>
            </w:r>
          </w:p>
        </w:tc>
        <w:tc>
          <w:tcPr>
            <w:tcW w:w="4819" w:type="dxa"/>
            <w:shd w:val="clear" w:color="auto" w:fill="1E1E2E"/>
          </w:tcPr>
          <w:p w14:paraId="731BF753">
            <w:pPr>
              <w:spacing w:after="0" w:line="240" w:lineRule="auto"/>
            </w:pPr>
            <w:r>
              <w:rPr>
                <w:color w:val="C8C8D2"/>
                <w:sz w:val="18"/>
              </w:rPr>
              <w:t>12%</w:t>
            </w:r>
          </w:p>
        </w:tc>
      </w:tr>
      <w:tr w14:paraId="2F2BB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19" w:type="dxa"/>
            <w:shd w:val="clear" w:color="auto" w:fill="252535"/>
          </w:tcPr>
          <w:p w14:paraId="5EB6AEB0">
            <w:pPr>
              <w:spacing w:after="0" w:line="240" w:lineRule="auto"/>
            </w:pPr>
            <w:r>
              <w:rPr>
                <w:color w:val="C8C8D2"/>
                <w:sz w:val="18"/>
              </w:rPr>
              <w:t>Goblin</w:t>
            </w:r>
          </w:p>
        </w:tc>
        <w:tc>
          <w:tcPr>
            <w:tcW w:w="4819" w:type="dxa"/>
            <w:shd w:val="clear" w:color="auto" w:fill="252535"/>
          </w:tcPr>
          <w:p w14:paraId="71EE9ADC">
            <w:pPr>
              <w:spacing w:after="0" w:line="240" w:lineRule="auto"/>
            </w:pPr>
            <w:r>
              <w:rPr>
                <w:color w:val="C8C8D2"/>
                <w:sz w:val="18"/>
              </w:rPr>
              <w:t>10%</w:t>
            </w:r>
          </w:p>
        </w:tc>
      </w:tr>
      <w:tr w14:paraId="37F2F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E1E2E"/>
          </w:tcPr>
          <w:p w14:paraId="29CD8545">
            <w:pPr>
              <w:spacing w:after="0" w:line="240" w:lineRule="auto"/>
            </w:pPr>
            <w:r>
              <w:rPr>
                <w:color w:val="C8C8D2"/>
                <w:sz w:val="18"/>
              </w:rPr>
              <w:t>Mushroom</w:t>
            </w:r>
          </w:p>
        </w:tc>
        <w:tc>
          <w:tcPr>
            <w:tcW w:w="4819" w:type="dxa"/>
            <w:shd w:val="clear" w:color="auto" w:fill="1E1E2E"/>
          </w:tcPr>
          <w:p w14:paraId="065B745D">
            <w:pPr>
              <w:spacing w:after="0" w:line="240" w:lineRule="auto"/>
            </w:pPr>
            <w:r>
              <w:rPr>
                <w:color w:val="C8C8D2"/>
                <w:sz w:val="18"/>
              </w:rPr>
              <w:t>8%</w:t>
            </w:r>
          </w:p>
        </w:tc>
      </w:tr>
      <w:tr w14:paraId="7C0D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252535"/>
          </w:tcPr>
          <w:p w14:paraId="109A2A3B">
            <w:pPr>
              <w:spacing w:after="0" w:line="240" w:lineRule="auto"/>
            </w:pPr>
            <w:r>
              <w:rPr>
                <w:color w:val="C8C8D2"/>
                <w:sz w:val="18"/>
              </w:rPr>
              <w:t>Ghost</w:t>
            </w:r>
          </w:p>
        </w:tc>
        <w:tc>
          <w:tcPr>
            <w:tcW w:w="4819" w:type="dxa"/>
            <w:shd w:val="clear" w:color="auto" w:fill="252535"/>
          </w:tcPr>
          <w:p w14:paraId="6DFDE947">
            <w:pPr>
              <w:spacing w:after="0" w:line="240" w:lineRule="auto"/>
            </w:pPr>
            <w:r>
              <w:rPr>
                <w:color w:val="C8C8D2"/>
                <w:sz w:val="18"/>
              </w:rPr>
              <w:t>6%</w:t>
            </w:r>
          </w:p>
        </w:tc>
      </w:tr>
      <w:tr w14:paraId="75F24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1E1E2E"/>
          </w:tcPr>
          <w:p w14:paraId="5DAD2CEC">
            <w:pPr>
              <w:spacing w:after="0" w:line="240" w:lineRule="auto"/>
            </w:pPr>
            <w:r>
              <w:rPr>
                <w:color w:val="C8C8D2"/>
                <w:sz w:val="18"/>
              </w:rPr>
              <w:t>Flying Eye</w:t>
            </w:r>
          </w:p>
        </w:tc>
        <w:tc>
          <w:tcPr>
            <w:tcW w:w="4819" w:type="dxa"/>
            <w:shd w:val="clear" w:color="auto" w:fill="1E1E2E"/>
          </w:tcPr>
          <w:p w14:paraId="60746FE7">
            <w:pPr>
              <w:spacing w:after="0" w:line="240" w:lineRule="auto"/>
            </w:pPr>
            <w:r>
              <w:rPr>
                <w:color w:val="C8C8D2"/>
                <w:sz w:val="18"/>
              </w:rPr>
              <w:t>3%</w:t>
            </w:r>
          </w:p>
        </w:tc>
      </w:tr>
      <w:tr w14:paraId="5F2E2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shd w:val="clear" w:color="auto" w:fill="252535"/>
          </w:tcPr>
          <w:p w14:paraId="070329D8">
            <w:pPr>
              <w:spacing w:after="0" w:line="240" w:lineRule="auto"/>
            </w:pPr>
            <w:r>
              <w:rPr>
                <w:color w:val="C8C8D2"/>
                <w:sz w:val="18"/>
              </w:rPr>
              <w:t>Giant</w:t>
            </w:r>
          </w:p>
        </w:tc>
        <w:tc>
          <w:tcPr>
            <w:tcW w:w="4819" w:type="dxa"/>
            <w:shd w:val="clear" w:color="auto" w:fill="252535"/>
          </w:tcPr>
          <w:p w14:paraId="743716B6">
            <w:pPr>
              <w:spacing w:after="0" w:line="240" w:lineRule="auto"/>
            </w:pPr>
            <w:r>
              <w:rPr>
                <w:color w:val="C8C8D2"/>
                <w:sz w:val="18"/>
              </w:rPr>
              <w:t>1%</w:t>
            </w:r>
          </w:p>
        </w:tc>
      </w:tr>
    </w:tbl>
    <w:p w14:paraId="5ED7575C"/>
    <w:p w14:paraId="609ABBDB">
      <w:r>
        <w:rPr>
          <w:b/>
          <w:sz w:val="21"/>
        </w:rPr>
        <w:t>生成位置：</w:t>
      </w:r>
      <w:r>
        <w:rPr>
          <w:sz w:val="21"/>
        </w:rPr>
        <w:t xml:space="preserve"> 在相机视口四边外随机选择，确保距离玩家 400px 以上（防止贴脸生成）</w:t>
      </w:r>
    </w:p>
    <w:p w14:paraId="2C6C530D">
      <w:r>
        <w:t>────────────────────────────────────────────────────────────</w:t>
      </w:r>
    </w:p>
    <w:p w14:paraId="14E2E595">
      <w:pPr>
        <w:pStyle w:val="5"/>
      </w:pPr>
      <w:r>
        <w:rPr>
          <w:color w:val="B4A078"/>
          <w:sz w:val="32"/>
        </w:rPr>
        <w:t>4.10 视觉特效系统</w:t>
      </w:r>
    </w:p>
    <w:p w14:paraId="4AC0AC8E">
      <w:pPr>
        <w:pStyle w:val="6"/>
      </w:pPr>
      <w:r>
        <w:rPr>
          <w:color w:val="A0916E"/>
          <w:sz w:val="28"/>
        </w:rPr>
        <w:t>**VfxManager.java** (89 行) — 特效管理器</w:t>
      </w:r>
    </w:p>
    <w:p w14:paraId="50B6B3BC">
      <w:r>
        <w:rPr>
          <w:sz w:val="21"/>
        </w:rPr>
        <w:t>三种视觉特效：</w:t>
      </w:r>
    </w:p>
    <w:p w14:paraId="5FBAF783">
      <w:pPr>
        <w:pStyle w:val="14"/>
      </w:pPr>
      <w:r>
        <w:rPr>
          <w:sz w:val="21"/>
        </w:rPr>
        <w:t>**DeathBurst（死亡爆发）** — 敌人死亡时 8-16 个彩色粒子向四周飞散</w:t>
      </w:r>
    </w:p>
    <w:p w14:paraId="4945D559">
      <w:pPr>
        <w:pStyle w:val="14"/>
      </w:pPr>
      <w:r>
        <w:rPr>
          <w:sz w:val="21"/>
        </w:rPr>
        <w:t>**DamageText（伤害数字）** — 白色/橙色数字向上漂浮后消失</w:t>
      </w:r>
    </w:p>
    <w:p w14:paraId="084E2038">
      <w:pPr>
        <w:pStyle w:val="14"/>
      </w:pPr>
      <w:r>
        <w:rPr>
          <w:sz w:val="21"/>
        </w:rPr>
        <w:t>**AuraSpark（光环火花）** — 跟随玩家的环境粒子，Tier 3+ 或终极技能时增强</w:t>
      </w:r>
    </w:p>
    <w:p w14:paraId="3A13ED91">
      <w:r>
        <w:rPr>
          <w:b/>
          <w:sz w:val="22"/>
        </w:rPr>
        <w:t>屏幕震动：</w:t>
      </w:r>
    </w:p>
    <w:p w14:paraId="2E716A2B">
      <w:pPr>
        <w:pStyle w:val="16"/>
      </w:pPr>
      <w:r>
        <w:rPr>
          <w:rFonts w:ascii="Consolas" w:hAnsi="Consolas"/>
          <w:color w:val="C8A064"/>
          <w:sz w:val="19"/>
        </w:rPr>
        <w:t>addShake(amount)</w:t>
      </w:r>
      <w:r>
        <w:rPr>
          <w:sz w:val="21"/>
        </w:rPr>
        <w:t xml:space="preserve"> — 设置震动强度</w:t>
      </w:r>
    </w:p>
    <w:p w14:paraId="273E9875">
      <w:pPr>
        <w:pStyle w:val="16"/>
      </w:pPr>
      <w:r>
        <w:rPr>
          <w:sz w:val="21"/>
        </w:rPr>
        <w:t>每帧随机偏移相机位置（衰减速度 15/秒）</w:t>
      </w:r>
    </w:p>
    <w:p w14:paraId="4702D8E1">
      <w:r>
        <w:t>────────────────────────────────────────────────────────────</w:t>
      </w:r>
    </w:p>
    <w:p w14:paraId="42F08003">
      <w:pPr>
        <w:pStyle w:val="6"/>
      </w:pPr>
      <w:r>
        <w:rPr>
          <w:color w:val="A0916E"/>
          <w:sz w:val="28"/>
        </w:rPr>
        <w:t>**Particle.java** (42 行) — 粒子</w:t>
      </w:r>
    </w:p>
    <w:p w14:paraId="54E2E864">
      <w:pPr>
        <w:pStyle w:val="16"/>
      </w:pPr>
      <w:r>
        <w:rPr>
          <w:sz w:val="21"/>
        </w:rPr>
        <w:t>位置 + 速度 + 半径 + 寿命</w:t>
      </w:r>
    </w:p>
    <w:p w14:paraId="00833F15">
      <w:pPr>
        <w:pStyle w:val="16"/>
      </w:pPr>
      <w:r>
        <w:rPr>
          <w:sz w:val="21"/>
        </w:rPr>
        <w:t>速度每帧衰减 ×0.96（模拟空气阻力）</w:t>
      </w:r>
    </w:p>
    <w:p w14:paraId="04207794">
      <w:pPr>
        <w:pStyle w:val="16"/>
      </w:pPr>
      <w:r>
        <w:rPr>
          <w:sz w:val="21"/>
        </w:rPr>
        <w:t>渲染时半径随寿命衰减：</w:t>
      </w:r>
      <w:r>
        <w:rPr>
          <w:rFonts w:ascii="Consolas" w:hAnsi="Consolas"/>
          <w:color w:val="C8A064"/>
          <w:sz w:val="19"/>
        </w:rPr>
        <w:t>radius * (1 - age/lifetime)</w:t>
      </w:r>
    </w:p>
    <w:p w14:paraId="46A4B199">
      <w:r>
        <w:t>────────────────────────────────────────────────────────────</w:t>
      </w:r>
    </w:p>
    <w:p w14:paraId="387CA252">
      <w:pPr>
        <w:pStyle w:val="6"/>
      </w:pPr>
      <w:r>
        <w:rPr>
          <w:color w:val="A0916E"/>
          <w:sz w:val="28"/>
        </w:rPr>
        <w:t>**FloatingText.java** (36 行) — 浮动文字</w:t>
      </w:r>
    </w:p>
    <w:p w14:paraId="12B4263D">
      <w:pPr>
        <w:pStyle w:val="16"/>
      </w:pPr>
      <w:r>
        <w:rPr>
          <w:sz w:val="21"/>
        </w:rPr>
        <w:t>向上漂浮（</w:t>
      </w:r>
      <w:r>
        <w:rPr>
          <w:rFonts w:ascii="Consolas" w:hAnsi="Consolas"/>
          <w:color w:val="C8A064"/>
          <w:sz w:val="19"/>
        </w:rPr>
        <w:t>vy = -60</w:t>
      </w:r>
      <w:r>
        <w:rPr>
          <w:sz w:val="21"/>
        </w:rPr>
        <w:t>）</w:t>
      </w:r>
    </w:p>
    <w:p w14:paraId="5DA4B985">
      <w:pPr>
        <w:pStyle w:val="16"/>
      </w:pPr>
      <w:r>
        <w:rPr>
          <w:sz w:val="21"/>
        </w:rPr>
        <w:t>寿命 0.8 秒后消失</w:t>
      </w:r>
    </w:p>
    <w:p w14:paraId="5D2FDC3A">
      <w:r>
        <w:t>────────────────────────────────────────────────────────────</w:t>
      </w:r>
    </w:p>
    <w:p w14:paraId="46344616">
      <w:pPr>
        <w:pStyle w:val="5"/>
      </w:pPr>
      <w:r>
        <w:rPr>
          <w:color w:val="B4A078"/>
          <w:sz w:val="32"/>
        </w:rPr>
        <w:t>4.11 精灵与资源系统</w:t>
      </w:r>
    </w:p>
    <w:p w14:paraId="2D42C7A7">
      <w:pPr>
        <w:pStyle w:val="6"/>
      </w:pPr>
      <w:r>
        <w:rPr>
          <w:color w:val="A0916E"/>
          <w:sz w:val="28"/>
        </w:rPr>
        <w:t>**AssetLibrary.java** (92 行) — 资源路径常量</w:t>
      </w:r>
    </w:p>
    <w:p w14:paraId="3E801C1F">
      <w:r>
        <w:rPr>
          <w:sz w:val="21"/>
        </w:rPr>
        <w:t>定义所有资源文件名常量，以及多目录搜索逻辑：</w:t>
      </w:r>
    </w:p>
    <w:p w14:paraId="7F2CEE03">
      <w:pPr>
        <w:pStyle w:val="164"/>
      </w:pPr>
      <w:r>
        <w:rPr>
          <w:rFonts w:ascii="Consolas" w:hAnsi="Consolas"/>
          <w:color w:val="C8D2DC"/>
          <w:sz w:val="18"/>
        </w:rPr>
        <w:t>SPRITE_DIR_CANDIDATES = {</w:t>
      </w:r>
    </w:p>
    <w:p w14:paraId="785117CC">
      <w:pPr>
        <w:pStyle w:val="164"/>
      </w:pPr>
      <w:r>
        <w:rPr>
          <w:rFonts w:ascii="Consolas" w:hAnsi="Consolas"/>
          <w:color w:val="C8D2DC"/>
          <w:sz w:val="18"/>
        </w:rPr>
        <w:t xml:space="preserve">    "assets/sprites",</w:t>
      </w:r>
    </w:p>
    <w:p w14:paraId="5B7E2995">
      <w:pPr>
        <w:pStyle w:val="164"/>
      </w:pPr>
      <w:r>
        <w:rPr>
          <w:rFonts w:ascii="Consolas" w:hAnsi="Consolas"/>
          <w:color w:val="C8D2DC"/>
          <w:sz w:val="18"/>
        </w:rPr>
        <w:t xml:space="preserve">    "Game-test/assets/sprites",</w:t>
      </w:r>
    </w:p>
    <w:p w14:paraId="4AC56F58">
      <w:pPr>
        <w:pStyle w:val="164"/>
      </w:pPr>
      <w:r>
        <w:rPr>
          <w:rFonts w:ascii="Consolas" w:hAnsi="Consolas"/>
          <w:color w:val="C8D2DC"/>
          <w:sz w:val="18"/>
        </w:rPr>
        <w:t xml:space="preserve">    ...</w:t>
      </w:r>
    </w:p>
    <w:p w14:paraId="6A35C0B2">
      <w:pPr>
        <w:pStyle w:val="164"/>
      </w:pPr>
      <w:r>
        <w:rPr>
          <w:rFonts w:ascii="Consolas" w:hAnsi="Consolas"/>
          <w:color w:val="C8D2DC"/>
          <w:sz w:val="18"/>
        </w:rPr>
        <w:t>}</w:t>
      </w:r>
    </w:p>
    <w:p w14:paraId="7DBC8280">
      <w:r>
        <w:rPr>
          <w:rFonts w:ascii="Consolas" w:hAnsi="Consolas"/>
          <w:color w:val="C8A064"/>
          <w:sz w:val="19"/>
        </w:rPr>
        <w:t>resolveSpriteFile()</w:t>
      </w:r>
      <w:r>
        <w:rPr>
          <w:sz w:val="21"/>
        </w:rPr>
        <w:t xml:space="preserve"> 在多个候选目录中查找文件。</w:t>
      </w:r>
    </w:p>
    <w:p w14:paraId="343DEA38">
      <w:r>
        <w:rPr>
          <w:b/>
          <w:sz w:val="22"/>
        </w:rPr>
        <w:t>精灵映射：</w:t>
      </w:r>
    </w:p>
    <w:p w14:paraId="4CCB1932">
      <w:pPr>
        <w:pStyle w:val="16"/>
      </w:pPr>
      <w:r>
        <w:rPr>
          <w:rFonts w:ascii="Consolas" w:hAnsi="Consolas"/>
          <w:color w:val="C8A064"/>
          <w:sz w:val="19"/>
        </w:rPr>
        <w:t>swordsmanAnimFile(tier, anim)</w:t>
      </w:r>
      <w:r>
        <w:rPr>
          <w:sz w:val="21"/>
        </w:rPr>
        <w:t xml:space="preserve"> → 如 </w:t>
      </w:r>
      <w:r>
        <w:rPr>
          <w:rFonts w:ascii="Consolas" w:hAnsi="Consolas"/>
          <w:color w:val="C8A064"/>
          <w:sz w:val="19"/>
        </w:rPr>
        <w:t>char_swordsman_lvl1_idle.png</w:t>
      </w:r>
    </w:p>
    <w:p w14:paraId="2872364B">
      <w:pPr>
        <w:pStyle w:val="16"/>
      </w:pPr>
      <w:r>
        <w:rPr>
          <w:rFonts w:ascii="Consolas" w:hAnsi="Consolas"/>
          <w:color w:val="C8A064"/>
          <w:sz w:val="19"/>
        </w:rPr>
        <w:t>assassinAnimFile(tier, anim)</w:t>
      </w:r>
      <w:r>
        <w:rPr>
          <w:sz w:val="21"/>
        </w:rPr>
        <w:t xml:space="preserve"> → 如 </w:t>
      </w:r>
      <w:r>
        <w:rPr>
          <w:rFonts w:ascii="Consolas" w:hAnsi="Consolas"/>
          <w:color w:val="C8A064"/>
          <w:sz w:val="19"/>
        </w:rPr>
        <w:t>char_assassin_lvl2_attack.png</w:t>
      </w:r>
    </w:p>
    <w:p w14:paraId="7A7782CC">
      <w:pPr>
        <w:pStyle w:val="16"/>
      </w:pPr>
      <w:r>
        <w:rPr>
          <w:rFonts w:ascii="Consolas" w:hAnsi="Consolas"/>
          <w:color w:val="C8A064"/>
          <w:sz w:val="19"/>
        </w:rPr>
        <w:t>treeSpriteBySeed(seed)</w:t>
      </w:r>
      <w:r>
        <w:rPr>
          <w:sz w:val="21"/>
        </w:rPr>
        <w:t xml:space="preserve"> → 从 6 种树精灵中伪随机选择</w:t>
      </w:r>
    </w:p>
    <w:p w14:paraId="4B81C83D">
      <w:pPr>
        <w:pStyle w:val="16"/>
      </w:pPr>
      <w:r>
        <w:rPr>
          <w:rFonts w:ascii="Consolas" w:hAnsi="Consolas"/>
          <w:color w:val="C8A064"/>
          <w:sz w:val="19"/>
        </w:rPr>
        <w:t>rockSpriteBySeed(seed)</w:t>
      </w:r>
      <w:r>
        <w:rPr>
          <w:sz w:val="21"/>
        </w:rPr>
        <w:t xml:space="preserve"> → 从 18 种岩石精灵中伪随机选择</w:t>
      </w:r>
    </w:p>
    <w:p w14:paraId="3850F4AC">
      <w:r>
        <w:t>────────────────────────────────────────────────────────────</w:t>
      </w:r>
    </w:p>
    <w:p w14:paraId="4C3BC8F9">
      <w:pPr>
        <w:pStyle w:val="6"/>
      </w:pPr>
      <w:r>
        <w:rPr>
          <w:color w:val="A0916E"/>
          <w:sz w:val="28"/>
        </w:rPr>
        <w:t>**AssetLoader.java** (58 行) — 资源加载器</w:t>
      </w:r>
    </w:p>
    <w:p w14:paraId="04CB52F4">
      <w:r>
        <w:rPr>
          <w:b/>
          <w:sz w:val="22"/>
        </w:rPr>
        <w:t>带缓存的图片加载：</w:t>
      </w:r>
    </w:p>
    <w:p w14:paraId="30984C69">
      <w:pPr>
        <w:pStyle w:val="16"/>
      </w:pPr>
      <w:r>
        <w:rPr>
          <w:rFonts w:ascii="Consolas" w:hAnsi="Consolas"/>
          <w:color w:val="C8A064"/>
          <w:sz w:val="19"/>
        </w:rPr>
        <w:t>HashMap&lt;String, BufferedImage&gt; cache</w:t>
      </w:r>
      <w:r>
        <w:rPr>
          <w:sz w:val="21"/>
        </w:rPr>
        <w:t xml:space="preserve"> — 已加载的图片缓存</w:t>
      </w:r>
    </w:p>
    <w:p w14:paraId="7CCA7BE6">
      <w:pPr>
        <w:pStyle w:val="16"/>
      </w:pPr>
      <w:r>
        <w:rPr>
          <w:rFonts w:ascii="Consolas" w:hAnsi="Consolas"/>
          <w:color w:val="C8A064"/>
          <w:sz w:val="19"/>
        </w:rPr>
        <w:t>HashMap&lt;String, Boolean&gt; missing</w:t>
      </w:r>
      <w:r>
        <w:rPr>
          <w:sz w:val="21"/>
        </w:rPr>
        <w:t xml:space="preserve"> — 已确认缺失的文件（避免重复检查）</w:t>
      </w:r>
    </w:p>
    <w:p w14:paraId="3D3BAE77">
      <w:pPr>
        <w:pStyle w:val="16"/>
      </w:pPr>
      <w:r>
        <w:rPr>
          <w:rFonts w:ascii="Consolas" w:hAnsi="Consolas"/>
          <w:color w:val="C8A064"/>
          <w:sz w:val="19"/>
        </w:rPr>
        <w:t>getFrame(filename, col, row, frameW, frameH)</w:t>
      </w:r>
      <w:r>
        <w:rPr>
          <w:sz w:val="21"/>
        </w:rPr>
        <w:t xml:space="preserve"> — 从精灵表中切割单帧</w:t>
      </w:r>
    </w:p>
    <w:p w14:paraId="4BF3427D">
      <w:r>
        <w:t>────────────────────────────────────────────────────────────</w:t>
      </w:r>
    </w:p>
    <w:p w14:paraId="4963F988">
      <w:pPr>
        <w:pStyle w:val="6"/>
      </w:pPr>
      <w:r>
        <w:rPr>
          <w:color w:val="A0916E"/>
          <w:sz w:val="28"/>
        </w:rPr>
        <w:t>**SpriteManager.java** (265 行) — 精灵绘制管理器</w:t>
      </w:r>
    </w:p>
    <w:p w14:paraId="3F14C12E">
      <w:r>
        <w:rPr>
          <w:b/>
          <w:sz w:val="22"/>
        </w:rPr>
        <w:t>支持的精灵类型：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69573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shd w:val="clear" w:color="auto" w:fill="2D2D3F"/>
          </w:tcPr>
          <w:p w14:paraId="35335834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类型</w:t>
            </w:r>
          </w:p>
        </w:tc>
        <w:tc>
          <w:tcPr>
            <w:tcW w:w="2409" w:type="dxa"/>
            <w:shd w:val="clear" w:color="auto" w:fill="2D2D3F"/>
          </w:tcPr>
          <w:p w14:paraId="41BFEBAF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帧大小</w:t>
            </w:r>
          </w:p>
        </w:tc>
        <w:tc>
          <w:tcPr>
            <w:tcW w:w="2409" w:type="dxa"/>
            <w:shd w:val="clear" w:color="auto" w:fill="2D2D3F"/>
          </w:tcPr>
          <w:p w14:paraId="0055000A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缩放</w:t>
            </w:r>
          </w:p>
        </w:tc>
        <w:tc>
          <w:tcPr>
            <w:tcW w:w="2409" w:type="dxa"/>
            <w:shd w:val="clear" w:color="auto" w:fill="2D2D3F"/>
          </w:tcPr>
          <w:p w14:paraId="137CAB06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说明</w:t>
            </w:r>
          </w:p>
        </w:tc>
      </w:tr>
      <w:tr w14:paraId="217D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shd w:val="clear" w:color="auto" w:fill="252535"/>
          </w:tcPr>
          <w:p w14:paraId="6645C9FC">
            <w:pPr>
              <w:spacing w:after="0" w:line="240" w:lineRule="auto"/>
            </w:pPr>
            <w:r>
              <w:rPr>
                <w:color w:val="C8C8D2"/>
                <w:sz w:val="18"/>
              </w:rPr>
              <w:t>Swordsman</w:t>
            </w:r>
          </w:p>
        </w:tc>
        <w:tc>
          <w:tcPr>
            <w:tcW w:w="2409" w:type="dxa"/>
            <w:shd w:val="clear" w:color="auto" w:fill="252535"/>
          </w:tcPr>
          <w:p w14:paraId="3EF8E647">
            <w:pPr>
              <w:spacing w:after="0" w:line="240" w:lineRule="auto"/>
            </w:pPr>
            <w:r>
              <w:rPr>
                <w:color w:val="C8C8D2"/>
                <w:sz w:val="18"/>
              </w:rPr>
              <w:t>64×64</w:t>
            </w:r>
          </w:p>
        </w:tc>
        <w:tc>
          <w:tcPr>
            <w:tcW w:w="2409" w:type="dxa"/>
            <w:shd w:val="clear" w:color="auto" w:fill="252535"/>
          </w:tcPr>
          <w:p w14:paraId="51E008C2">
            <w:pPr>
              <w:spacing w:after="0" w:line="240" w:lineRule="auto"/>
            </w:pPr>
            <w:r>
              <w:rPr>
                <w:color w:val="C8C8D2"/>
                <w:sz w:val="18"/>
              </w:rPr>
              <w:t>2.0 → 128px</w:t>
            </w:r>
          </w:p>
        </w:tc>
        <w:tc>
          <w:tcPr>
            <w:tcW w:w="2409" w:type="dxa"/>
            <w:shd w:val="clear" w:color="auto" w:fill="252535"/>
          </w:tcPr>
          <w:p w14:paraId="75E647E6">
            <w:pPr>
              <w:spacing w:after="0" w:line="240" w:lineRule="auto"/>
            </w:pPr>
            <w:r>
              <w:rPr>
                <w:color w:val="C8C8D2"/>
                <w:sz w:val="18"/>
              </w:rPr>
              <w:t>4 行（4 方向）× N 列（帧动画）</w:t>
            </w:r>
          </w:p>
        </w:tc>
      </w:tr>
      <w:tr w14:paraId="7833F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shd w:val="clear" w:color="auto" w:fill="1E1E2E"/>
          </w:tcPr>
          <w:p w14:paraId="4AB1225C">
            <w:pPr>
              <w:spacing w:after="0" w:line="240" w:lineRule="auto"/>
            </w:pPr>
            <w:r>
              <w:rPr>
                <w:color w:val="C8C8D2"/>
                <w:sz w:val="18"/>
              </w:rPr>
              <w:t>Assassin</w:t>
            </w:r>
          </w:p>
        </w:tc>
        <w:tc>
          <w:tcPr>
            <w:tcW w:w="2409" w:type="dxa"/>
            <w:shd w:val="clear" w:color="auto" w:fill="1E1E2E"/>
          </w:tcPr>
          <w:p w14:paraId="28C9EC62">
            <w:pPr>
              <w:spacing w:after="0" w:line="240" w:lineRule="auto"/>
            </w:pPr>
            <w:r>
              <w:rPr>
                <w:color w:val="C8C8D2"/>
                <w:sz w:val="18"/>
              </w:rPr>
              <w:t>80×80</w:t>
            </w:r>
          </w:p>
        </w:tc>
        <w:tc>
          <w:tcPr>
            <w:tcW w:w="2409" w:type="dxa"/>
            <w:shd w:val="clear" w:color="auto" w:fill="1E1E2E"/>
          </w:tcPr>
          <w:p w14:paraId="7855D10B">
            <w:pPr>
              <w:spacing w:after="0" w:line="240" w:lineRule="auto"/>
            </w:pPr>
            <w:r>
              <w:rPr>
                <w:color w:val="C8C8D2"/>
                <w:sz w:val="18"/>
              </w:rPr>
              <w:t>1.6 → 128px</w:t>
            </w:r>
          </w:p>
        </w:tc>
        <w:tc>
          <w:tcPr>
            <w:tcW w:w="2409" w:type="dxa"/>
            <w:shd w:val="clear" w:color="auto" w:fill="1E1E2E"/>
          </w:tcPr>
          <w:p w14:paraId="1196FDD7">
            <w:pPr>
              <w:spacing w:after="0" w:line="240" w:lineRule="auto"/>
            </w:pPr>
            <w:r>
              <w:rPr>
                <w:color w:val="C8C8D2"/>
                <w:sz w:val="18"/>
              </w:rPr>
              <w:t>同上</w:t>
            </w:r>
          </w:p>
        </w:tc>
      </w:tr>
      <w:tr w14:paraId="36013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shd w:val="clear" w:color="auto" w:fill="252535"/>
          </w:tcPr>
          <w:p w14:paraId="3EEE5177">
            <w:pPr>
              <w:spacing w:after="0" w:line="240" w:lineRule="auto"/>
            </w:pPr>
            <w:r>
              <w:rPr>
                <w:color w:val="C8C8D2"/>
                <w:sz w:val="18"/>
              </w:rPr>
              <w:t>Orc</w:t>
            </w:r>
          </w:p>
        </w:tc>
        <w:tc>
          <w:tcPr>
            <w:tcW w:w="2409" w:type="dxa"/>
            <w:shd w:val="clear" w:color="auto" w:fill="252535"/>
          </w:tcPr>
          <w:p w14:paraId="51F0D0B1">
            <w:pPr>
              <w:spacing w:after="0" w:line="240" w:lineRule="auto"/>
            </w:pPr>
            <w:r>
              <w:rPr>
                <w:color w:val="C8C8D2"/>
                <w:sz w:val="18"/>
              </w:rPr>
              <w:t>100×100</w:t>
            </w:r>
          </w:p>
        </w:tc>
        <w:tc>
          <w:tcPr>
            <w:tcW w:w="2409" w:type="dxa"/>
            <w:shd w:val="clear" w:color="auto" w:fill="252535"/>
          </w:tcPr>
          <w:p w14:paraId="30E30BF3">
            <w:pPr>
              <w:spacing w:after="0" w:line="240" w:lineRule="auto"/>
            </w:pPr>
            <w:r>
              <w:rPr>
                <w:color w:val="C8C8D2"/>
                <w:sz w:val="18"/>
              </w:rPr>
              <w:t>3.2 → 320px</w:t>
            </w:r>
          </w:p>
        </w:tc>
        <w:tc>
          <w:tcPr>
            <w:tcW w:w="2409" w:type="dxa"/>
            <w:shd w:val="clear" w:color="auto" w:fill="252535"/>
          </w:tcPr>
          <w:p w14:paraId="779438DF">
            <w:pPr>
              <w:spacing w:after="0" w:line="240" w:lineRule="auto"/>
            </w:pPr>
            <w:r>
              <w:rPr>
                <w:color w:val="C8C8D2"/>
                <w:sz w:val="18"/>
              </w:rPr>
              <w:t>单行动画，支持 X 轴镜像</w:t>
            </w:r>
          </w:p>
        </w:tc>
      </w:tr>
      <w:tr w14:paraId="5492F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shd w:val="clear" w:color="auto" w:fill="1E1E2E"/>
          </w:tcPr>
          <w:p w14:paraId="44183440">
            <w:pPr>
              <w:spacing w:after="0" w:line="240" w:lineRule="auto"/>
            </w:pPr>
            <w:r>
              <w:rPr>
                <w:color w:val="C8C8D2"/>
                <w:sz w:val="18"/>
              </w:rPr>
              <w:t>通用怪物</w:t>
            </w:r>
          </w:p>
        </w:tc>
        <w:tc>
          <w:tcPr>
            <w:tcW w:w="2409" w:type="dxa"/>
            <w:shd w:val="clear" w:color="auto" w:fill="1E1E2E"/>
          </w:tcPr>
          <w:p w14:paraId="24501AAD">
            <w:pPr>
              <w:spacing w:after="0" w:line="240" w:lineRule="auto"/>
            </w:pPr>
            <w:r>
              <w:rPr>
                <w:color w:val="C8C8D2"/>
                <w:sz w:val="18"/>
              </w:rPr>
              <w:t>150×150</w:t>
            </w:r>
          </w:p>
        </w:tc>
        <w:tc>
          <w:tcPr>
            <w:tcW w:w="2409" w:type="dxa"/>
            <w:shd w:val="clear" w:color="auto" w:fill="1E1E2E"/>
          </w:tcPr>
          <w:p w14:paraId="216DF4E2">
            <w:pPr>
              <w:spacing w:after="0" w:line="240" w:lineRule="auto"/>
            </w:pPr>
            <w:r>
              <w:rPr>
                <w:color w:val="C8C8D2"/>
                <w:sz w:val="18"/>
              </w:rPr>
              <w:t>2.0 → 300px</w:t>
            </w:r>
          </w:p>
        </w:tc>
        <w:tc>
          <w:tcPr>
            <w:tcW w:w="2409" w:type="dxa"/>
            <w:shd w:val="clear" w:color="auto" w:fill="1E1E2E"/>
          </w:tcPr>
          <w:p w14:paraId="7DDACD74">
            <w:pPr>
              <w:spacing w:after="0" w:line="240" w:lineRule="auto"/>
            </w:pPr>
            <w:r>
              <w:rPr>
                <w:color w:val="C8C8D2"/>
                <w:sz w:val="18"/>
              </w:rPr>
              <w:t>单行动画（idle=第0帧，attack=快帧率）</w:t>
            </w:r>
          </w:p>
        </w:tc>
      </w:tr>
    </w:tbl>
    <w:p w14:paraId="34D3CB39"/>
    <w:p w14:paraId="0BB753F4">
      <w:r>
        <w:rPr>
          <w:b/>
          <w:sz w:val="22"/>
        </w:rPr>
        <w:t>动画帧率：</w:t>
      </w:r>
    </w:p>
    <w:p w14:paraId="483C4D32">
      <w:pPr>
        <w:pStyle w:val="16"/>
      </w:pPr>
      <w:r>
        <w:rPr>
          <w:sz w:val="21"/>
        </w:rPr>
        <w:t>WALK: 10 FPS</w:t>
      </w:r>
    </w:p>
    <w:p w14:paraId="65BCE531">
      <w:pPr>
        <w:pStyle w:val="16"/>
      </w:pPr>
      <w:r>
        <w:rPr>
          <w:sz w:val="21"/>
        </w:rPr>
        <w:t>ATTACK: 8 FPS</w:t>
      </w:r>
    </w:p>
    <w:p w14:paraId="3143E223">
      <w:pPr>
        <w:pStyle w:val="16"/>
      </w:pPr>
      <w:r>
        <w:rPr>
          <w:sz w:val="21"/>
        </w:rPr>
        <w:t>IDLE: 6 FPS</w:t>
      </w:r>
    </w:p>
    <w:p w14:paraId="5924CBB9">
      <w:pPr>
        <w:pStyle w:val="16"/>
      </w:pPr>
      <w:r>
        <w:rPr>
          <w:sz w:val="21"/>
        </w:rPr>
        <w:t>HURT/DEATH: 4 FPS</w:t>
      </w:r>
    </w:p>
    <w:p w14:paraId="4CEC90B6">
      <w:r>
        <w:rPr>
          <w:b/>
          <w:sz w:val="21"/>
        </w:rPr>
        <w:t>回退机制：</w:t>
      </w:r>
      <w:r>
        <w:rPr>
          <w:sz w:val="21"/>
        </w:rPr>
        <w:t xml:space="preserve"> 当精灵图片缺失时，使用程序化像素圆 + 眼睛方块作为替代</w:t>
      </w:r>
    </w:p>
    <w:p w14:paraId="3F751BEA">
      <w:r>
        <w:rPr>
          <w:b/>
          <w:sz w:val="22"/>
        </w:rPr>
        <w:t>方向判定（4 方向）：</w:t>
      </w:r>
    </w:p>
    <w:p w14:paraId="6E242DF2">
      <w:pPr>
        <w:pStyle w:val="16"/>
      </w:pPr>
      <w:r>
        <w:rPr>
          <w:sz w:val="21"/>
        </w:rPr>
        <w:t xml:space="preserve">根据 </w:t>
      </w:r>
      <w:r>
        <w:rPr>
          <w:rFonts w:ascii="Consolas" w:hAnsi="Consolas"/>
          <w:color w:val="C8A064"/>
          <w:sz w:val="19"/>
        </w:rPr>
        <w:t>facingAngleRad</w:t>
      </w:r>
      <w:r>
        <w:rPr>
          <w:sz w:val="21"/>
        </w:rPr>
        <w:t xml:space="preserve"> 分 4 个象限 → RIGHT / DOWN / LEFT / UP</w:t>
      </w:r>
    </w:p>
    <w:p w14:paraId="69E09FE3">
      <w:pPr>
        <w:pStyle w:val="16"/>
      </w:pPr>
      <w:r>
        <w:rPr>
          <w:sz w:val="21"/>
        </w:rPr>
        <w:t>使用精灵表的不同行</w:t>
      </w:r>
    </w:p>
    <w:p w14:paraId="505A4BF0">
      <w:r>
        <w:t>────────────────────────────────────────────────────────────</w:t>
      </w:r>
    </w:p>
    <w:p w14:paraId="6BD0244D">
      <w:pPr>
        <w:pStyle w:val="5"/>
      </w:pPr>
      <w:r>
        <w:rPr>
          <w:color w:val="B4A078"/>
          <w:sz w:val="32"/>
        </w:rPr>
        <w:t>4.12 音频系统</w:t>
      </w:r>
    </w:p>
    <w:p w14:paraId="6742BEC3">
      <w:pPr>
        <w:pStyle w:val="6"/>
      </w:pPr>
      <w:r>
        <w:rPr>
          <w:color w:val="A0916E"/>
          <w:sz w:val="28"/>
        </w:rPr>
        <w:t>**AudioManager.java** (142 行) — 音频管理器</w:t>
      </w:r>
    </w:p>
    <w:p w14:paraId="48A2832D">
      <w:r>
        <w:rPr>
          <w:b/>
          <w:sz w:val="22"/>
        </w:rPr>
        <w:t>BGM 管理：</w:t>
      </w:r>
    </w:p>
    <w:p w14:paraId="12C7CA03">
      <w:pPr>
        <w:pStyle w:val="16"/>
      </w:pPr>
      <w:r>
        <w:rPr>
          <w:sz w:val="21"/>
        </w:rPr>
        <w:t>3 种 BGM：menu / battle / boss</w:t>
      </w:r>
    </w:p>
    <w:p w14:paraId="1315BE64">
      <w:pPr>
        <w:pStyle w:val="16"/>
      </w:pPr>
      <w:r>
        <w:rPr>
          <w:sz w:val="21"/>
        </w:rPr>
        <w:t>状态切换逻辑：避免重复切换（</w:t>
      </w:r>
      <w:r>
        <w:rPr>
          <w:rFonts w:ascii="Consolas" w:hAnsi="Consolas"/>
          <w:color w:val="C8A064"/>
          <w:sz w:val="19"/>
        </w:rPr>
        <w:t>if ("menu".equals(currentBgm)) return;</w:t>
      </w:r>
      <w:r>
        <w:rPr>
          <w:sz w:val="21"/>
        </w:rPr>
        <w:t>）</w:t>
      </w:r>
    </w:p>
    <w:p w14:paraId="19957117">
      <w:pPr>
        <w:pStyle w:val="16"/>
      </w:pPr>
      <w:r>
        <w:rPr>
          <w:rFonts w:ascii="Consolas" w:hAnsi="Consolas"/>
          <w:color w:val="C8A064"/>
          <w:sz w:val="19"/>
        </w:rPr>
        <w:t>playOneShot()</w:t>
      </w:r>
      <w:r>
        <w:rPr>
          <w:sz w:val="21"/>
        </w:rPr>
        <w:t xml:space="preserve"> 用于音效（停止前一个音效，播放新的）</w:t>
      </w:r>
    </w:p>
    <w:p w14:paraId="2A945071">
      <w:r>
        <w:rPr>
          <w:b/>
          <w:sz w:val="22"/>
        </w:rPr>
        <w:t>音频文件：</w:t>
      </w:r>
    </w:p>
    <w:p w14:paraId="1256DE0C">
      <w:pPr>
        <w:pStyle w:val="16"/>
      </w:pPr>
      <w:r>
        <w:rPr>
          <w:rFonts w:ascii="Consolas" w:hAnsi="Consolas"/>
          <w:color w:val="C8A064"/>
          <w:sz w:val="19"/>
        </w:rPr>
        <w:t>bgm_menu.wav</w:t>
      </w:r>
      <w:r>
        <w:rPr>
          <w:sz w:val="21"/>
        </w:rPr>
        <w:t xml:space="preserve"> — 菜单 BGM（循环）</w:t>
      </w:r>
    </w:p>
    <w:p w14:paraId="5A863703">
      <w:pPr>
        <w:pStyle w:val="16"/>
      </w:pPr>
      <w:r>
        <w:rPr>
          <w:rFonts w:ascii="Consolas" w:hAnsi="Consolas"/>
          <w:color w:val="C8A064"/>
          <w:sz w:val="19"/>
        </w:rPr>
        <w:t>bgm_battle.wav</w:t>
      </w:r>
      <w:r>
        <w:rPr>
          <w:sz w:val="21"/>
        </w:rPr>
        <w:t xml:space="preserve"> — 战斗 BGM（循环）</w:t>
      </w:r>
    </w:p>
    <w:p w14:paraId="41D661DC">
      <w:pPr>
        <w:pStyle w:val="16"/>
      </w:pPr>
      <w:r>
        <w:rPr>
          <w:rFonts w:ascii="Consolas" w:hAnsi="Consolas"/>
          <w:color w:val="C8A064"/>
          <w:sz w:val="19"/>
        </w:rPr>
        <w:t>bgm_boss.wav</w:t>
      </w:r>
      <w:r>
        <w:rPr>
          <w:sz w:val="21"/>
        </w:rPr>
        <w:t xml:space="preserve"> — Boss 战 BGM（循环）</w:t>
      </w:r>
    </w:p>
    <w:p w14:paraId="452B8C74">
      <w:pPr>
        <w:pStyle w:val="16"/>
      </w:pPr>
      <w:r>
        <w:rPr>
          <w:rFonts w:ascii="Consolas" w:hAnsi="Consolas"/>
          <w:color w:val="C8A064"/>
          <w:sz w:val="19"/>
        </w:rPr>
        <w:t>sfx_boss_intro.wav</w:t>
      </w:r>
      <w:r>
        <w:rPr>
          <w:sz w:val="21"/>
        </w:rPr>
        <w:t xml:space="preserve"> — Boss 登场音效</w:t>
      </w:r>
    </w:p>
    <w:p w14:paraId="43135CE5">
      <w:pPr>
        <w:pStyle w:val="16"/>
      </w:pPr>
      <w:r>
        <w:rPr>
          <w:rFonts w:ascii="Consolas" w:hAnsi="Consolas"/>
          <w:color w:val="C8A064"/>
          <w:sz w:val="19"/>
        </w:rPr>
        <w:t>sfx_victory.wav</w:t>
      </w:r>
      <w:r>
        <w:rPr>
          <w:sz w:val="21"/>
        </w:rPr>
        <w:t xml:space="preserve"> — 胜利音效</w:t>
      </w:r>
    </w:p>
    <w:p w14:paraId="263C4B16">
      <w:pPr>
        <w:pStyle w:val="16"/>
      </w:pPr>
      <w:r>
        <w:rPr>
          <w:rFonts w:ascii="Consolas" w:hAnsi="Consolas"/>
          <w:color w:val="C8A064"/>
          <w:sz w:val="19"/>
        </w:rPr>
        <w:t>sfx_defeat.wav</w:t>
      </w:r>
      <w:r>
        <w:rPr>
          <w:sz w:val="21"/>
        </w:rPr>
        <w:t xml:space="preserve"> — 失败音效</w:t>
      </w:r>
    </w:p>
    <w:p w14:paraId="336E79F8">
      <w:r>
        <w:t>────────────────────────────────────────────────────────────</w:t>
      </w:r>
    </w:p>
    <w:p w14:paraId="7F4C10D0">
      <w:pPr>
        <w:pStyle w:val="5"/>
      </w:pPr>
      <w:r>
        <w:rPr>
          <w:color w:val="B4A078"/>
          <w:sz w:val="32"/>
        </w:rPr>
        <w:t>4.13 配置系统</w:t>
      </w:r>
    </w:p>
    <w:p w14:paraId="5A01258B">
      <w:pPr>
        <w:pStyle w:val="6"/>
      </w:pPr>
      <w:r>
        <w:rPr>
          <w:color w:val="A0916E"/>
          <w:sz w:val="28"/>
        </w:rPr>
        <w:t>**GameConfig.java** (71 行) — 全局常量</w:t>
      </w:r>
    </w:p>
    <w:p w14:paraId="391623FF">
      <w:r>
        <w:rPr>
          <w:sz w:val="21"/>
        </w:rPr>
        <w:t>所有可调参数集中管理：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E635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D2D3F"/>
          </w:tcPr>
          <w:p w14:paraId="242DC957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分类</w:t>
            </w:r>
          </w:p>
        </w:tc>
        <w:tc>
          <w:tcPr>
            <w:tcW w:w="3213" w:type="dxa"/>
            <w:shd w:val="clear" w:color="auto" w:fill="2D2D3F"/>
          </w:tcPr>
          <w:p w14:paraId="17F9D40A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参数</w:t>
            </w:r>
          </w:p>
        </w:tc>
        <w:tc>
          <w:tcPr>
            <w:tcW w:w="3213" w:type="dxa"/>
            <w:shd w:val="clear" w:color="auto" w:fill="2D2D3F"/>
          </w:tcPr>
          <w:p w14:paraId="0D3A5337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默认值</w:t>
            </w:r>
          </w:p>
        </w:tc>
      </w:tr>
      <w:tr w14:paraId="7346C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70ECF1F0">
            <w:pPr>
              <w:spacing w:after="0" w:line="240" w:lineRule="auto"/>
            </w:pPr>
            <w:r>
              <w:rPr>
                <w:color w:val="C8C8D2"/>
                <w:sz w:val="18"/>
              </w:rPr>
              <w:t>窗口</w:t>
            </w:r>
          </w:p>
        </w:tc>
        <w:tc>
          <w:tcPr>
            <w:tcW w:w="3213" w:type="dxa"/>
            <w:shd w:val="clear" w:color="auto" w:fill="252535"/>
          </w:tcPr>
          <w:p w14:paraId="0F683DDD">
            <w:pPr>
              <w:spacing w:after="0" w:line="240" w:lineRule="auto"/>
            </w:pPr>
            <w:r>
              <w:rPr>
                <w:color w:val="C8C8D2"/>
                <w:sz w:val="18"/>
              </w:rPr>
              <w:t>WINDOW_WIDTH/HEIGHT</w:t>
            </w:r>
          </w:p>
        </w:tc>
        <w:tc>
          <w:tcPr>
            <w:tcW w:w="3213" w:type="dxa"/>
            <w:shd w:val="clear" w:color="auto" w:fill="252535"/>
          </w:tcPr>
          <w:p w14:paraId="0BF49B05">
            <w:pPr>
              <w:spacing w:after="0" w:line="240" w:lineRule="auto"/>
            </w:pPr>
            <w:r>
              <w:rPr>
                <w:color w:val="C8C8D2"/>
                <w:sz w:val="18"/>
              </w:rPr>
              <w:t>960 × 720</w:t>
            </w:r>
          </w:p>
        </w:tc>
      </w:tr>
      <w:tr w14:paraId="13944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680C0378">
            <w:pPr>
              <w:spacing w:after="0" w:line="240" w:lineRule="auto"/>
            </w:pPr>
            <w:r>
              <w:rPr>
                <w:color w:val="C8C8D2"/>
                <w:sz w:val="18"/>
              </w:rPr>
              <w:t>世界</w:t>
            </w:r>
          </w:p>
        </w:tc>
        <w:tc>
          <w:tcPr>
            <w:tcW w:w="3213" w:type="dxa"/>
            <w:shd w:val="clear" w:color="auto" w:fill="1E1E2E"/>
          </w:tcPr>
          <w:p w14:paraId="6DDAE403">
            <w:pPr>
              <w:spacing w:after="0" w:line="240" w:lineRule="auto"/>
            </w:pPr>
            <w:r>
              <w:rPr>
                <w:color w:val="C8C8D2"/>
                <w:sz w:val="18"/>
              </w:rPr>
              <w:t>WORLD_WIDTH/HEIGHT</w:t>
            </w:r>
          </w:p>
        </w:tc>
        <w:tc>
          <w:tcPr>
            <w:tcW w:w="3213" w:type="dxa"/>
            <w:shd w:val="clear" w:color="auto" w:fill="1E1E2E"/>
          </w:tcPr>
          <w:p w14:paraId="0E6DF3E8">
            <w:pPr>
              <w:spacing w:after="0" w:line="240" w:lineRule="auto"/>
            </w:pPr>
            <w:r>
              <w:rPr>
                <w:color w:val="C8C8D2"/>
                <w:sz w:val="18"/>
              </w:rPr>
              <w:t>3600 × 2400</w:t>
            </w:r>
          </w:p>
        </w:tc>
      </w:tr>
      <w:tr w14:paraId="4EAF1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1D14BAA0">
            <w:pPr>
              <w:spacing w:after="0" w:line="240" w:lineRule="auto"/>
            </w:pPr>
            <w:r>
              <w:rPr>
                <w:color w:val="C8C8D2"/>
                <w:sz w:val="18"/>
              </w:rPr>
              <w:t>玩家</w:t>
            </w:r>
          </w:p>
        </w:tc>
        <w:tc>
          <w:tcPr>
            <w:tcW w:w="3213" w:type="dxa"/>
            <w:shd w:val="clear" w:color="auto" w:fill="252535"/>
          </w:tcPr>
          <w:p w14:paraId="0050B309">
            <w:pPr>
              <w:spacing w:after="0" w:line="240" w:lineRule="auto"/>
            </w:pPr>
            <w:r>
              <w:rPr>
                <w:color w:val="C8C8D2"/>
                <w:sz w:val="18"/>
              </w:rPr>
              <w:t>PLAYER_RADIUS</w:t>
            </w:r>
          </w:p>
        </w:tc>
        <w:tc>
          <w:tcPr>
            <w:tcW w:w="3213" w:type="dxa"/>
            <w:shd w:val="clear" w:color="auto" w:fill="252535"/>
          </w:tcPr>
          <w:p w14:paraId="2E991C11">
            <w:pPr>
              <w:spacing w:after="0" w:line="240" w:lineRule="auto"/>
            </w:pPr>
            <w:r>
              <w:rPr>
                <w:color w:val="C8C8D2"/>
                <w:sz w:val="18"/>
              </w:rPr>
              <w:t>36px</w:t>
            </w:r>
          </w:p>
        </w:tc>
      </w:tr>
      <w:tr w14:paraId="7449C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5960E99B">
            <w:pPr>
              <w:spacing w:after="0" w:line="240" w:lineRule="auto"/>
            </w:pPr>
            <w:r>
              <w:rPr>
                <w:color w:val="C8C8D2"/>
                <w:sz w:val="18"/>
              </w:rPr>
              <w:t>玩家</w:t>
            </w:r>
          </w:p>
        </w:tc>
        <w:tc>
          <w:tcPr>
            <w:tcW w:w="3213" w:type="dxa"/>
            <w:shd w:val="clear" w:color="auto" w:fill="1E1E2E"/>
          </w:tcPr>
          <w:p w14:paraId="6EB3B11E">
            <w:pPr>
              <w:spacing w:after="0" w:line="240" w:lineRule="auto"/>
            </w:pPr>
            <w:r>
              <w:rPr>
                <w:color w:val="C8C8D2"/>
                <w:sz w:val="18"/>
              </w:rPr>
              <w:t>PLAYER_BASE_SPEED</w:t>
            </w:r>
          </w:p>
        </w:tc>
        <w:tc>
          <w:tcPr>
            <w:tcW w:w="3213" w:type="dxa"/>
            <w:shd w:val="clear" w:color="auto" w:fill="1E1E2E"/>
          </w:tcPr>
          <w:p w14:paraId="573E7E8F">
            <w:pPr>
              <w:spacing w:after="0" w:line="240" w:lineRule="auto"/>
            </w:pPr>
            <w:r>
              <w:rPr>
                <w:color w:val="C8C8D2"/>
                <w:sz w:val="18"/>
              </w:rPr>
              <w:t>210 px/s</w:t>
            </w:r>
          </w:p>
        </w:tc>
      </w:tr>
      <w:tr w14:paraId="2A96C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2480E8A7">
            <w:pPr>
              <w:spacing w:after="0" w:line="240" w:lineRule="auto"/>
            </w:pPr>
            <w:r>
              <w:rPr>
                <w:color w:val="C8C8D2"/>
                <w:sz w:val="18"/>
              </w:rPr>
              <w:t>玩家</w:t>
            </w:r>
          </w:p>
        </w:tc>
        <w:tc>
          <w:tcPr>
            <w:tcW w:w="3213" w:type="dxa"/>
            <w:shd w:val="clear" w:color="auto" w:fill="252535"/>
          </w:tcPr>
          <w:p w14:paraId="165A9F76">
            <w:pPr>
              <w:spacing w:after="0" w:line="240" w:lineRule="auto"/>
            </w:pPr>
            <w:r>
              <w:rPr>
                <w:color w:val="C8C8D2"/>
                <w:sz w:val="18"/>
              </w:rPr>
              <w:t>PLAYER_MAX_HP</w:t>
            </w:r>
          </w:p>
        </w:tc>
        <w:tc>
          <w:tcPr>
            <w:tcW w:w="3213" w:type="dxa"/>
            <w:shd w:val="clear" w:color="auto" w:fill="252535"/>
          </w:tcPr>
          <w:p w14:paraId="2DE73386">
            <w:pPr>
              <w:spacing w:after="0" w:line="240" w:lineRule="auto"/>
            </w:pPr>
            <w:r>
              <w:rPr>
                <w:color w:val="C8C8D2"/>
                <w:sz w:val="18"/>
              </w:rPr>
              <w:t>100</w:t>
            </w:r>
          </w:p>
        </w:tc>
      </w:tr>
      <w:tr w14:paraId="4164D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28B997C7">
            <w:pPr>
              <w:spacing w:after="0" w:line="240" w:lineRule="auto"/>
            </w:pPr>
            <w:r>
              <w:rPr>
                <w:color w:val="C8C8D2"/>
                <w:sz w:val="18"/>
              </w:rPr>
              <w:t>玩家</w:t>
            </w:r>
          </w:p>
        </w:tc>
        <w:tc>
          <w:tcPr>
            <w:tcW w:w="3213" w:type="dxa"/>
            <w:shd w:val="clear" w:color="auto" w:fill="1E1E2E"/>
          </w:tcPr>
          <w:p w14:paraId="6C6FA6ED">
            <w:pPr>
              <w:spacing w:after="0" w:line="240" w:lineRule="auto"/>
            </w:pPr>
            <w:r>
              <w:rPr>
                <w:color w:val="C8C8D2"/>
                <w:sz w:val="18"/>
              </w:rPr>
              <w:t>PLAYER_INVULN_SECONDS</w:t>
            </w:r>
          </w:p>
        </w:tc>
        <w:tc>
          <w:tcPr>
            <w:tcW w:w="3213" w:type="dxa"/>
            <w:shd w:val="clear" w:color="auto" w:fill="1E1E2E"/>
          </w:tcPr>
          <w:p w14:paraId="3D08C068">
            <w:pPr>
              <w:spacing w:after="0" w:line="240" w:lineRule="auto"/>
            </w:pPr>
            <w:r>
              <w:rPr>
                <w:color w:val="C8C8D2"/>
                <w:sz w:val="18"/>
              </w:rPr>
              <w:t>0.3s</w:t>
            </w:r>
          </w:p>
        </w:tc>
      </w:tr>
      <w:tr w14:paraId="641EC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2F1EAD1C">
            <w:pPr>
              <w:spacing w:after="0" w:line="240" w:lineRule="auto"/>
            </w:pPr>
            <w:r>
              <w:rPr>
                <w:color w:val="C8C8D2"/>
                <w:sz w:val="18"/>
              </w:rPr>
              <w:t>经验</w:t>
            </w:r>
          </w:p>
        </w:tc>
        <w:tc>
          <w:tcPr>
            <w:tcW w:w="3213" w:type="dxa"/>
            <w:shd w:val="clear" w:color="auto" w:fill="252535"/>
          </w:tcPr>
          <w:p w14:paraId="25203043">
            <w:pPr>
              <w:spacing w:after="0" w:line="240" w:lineRule="auto"/>
            </w:pPr>
            <w:r>
              <w:rPr>
                <w:color w:val="C8C8D2"/>
                <w:sz w:val="18"/>
              </w:rPr>
              <w:t>XP_BASE_REQUIREMENT</w:t>
            </w:r>
          </w:p>
        </w:tc>
        <w:tc>
          <w:tcPr>
            <w:tcW w:w="3213" w:type="dxa"/>
            <w:shd w:val="clear" w:color="auto" w:fill="252535"/>
          </w:tcPr>
          <w:p w14:paraId="5B515BAC">
            <w:pPr>
              <w:spacing w:after="0" w:line="240" w:lineRule="auto"/>
            </w:pPr>
            <w:r>
              <w:rPr>
                <w:color w:val="C8C8D2"/>
                <w:sz w:val="18"/>
              </w:rPr>
              <w:t>3</w:t>
            </w:r>
          </w:p>
        </w:tc>
      </w:tr>
      <w:tr w14:paraId="770A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311DF985">
            <w:pPr>
              <w:spacing w:after="0" w:line="240" w:lineRule="auto"/>
            </w:pPr>
            <w:r>
              <w:rPr>
                <w:color w:val="C8C8D2"/>
                <w:sz w:val="18"/>
              </w:rPr>
              <w:t>经验</w:t>
            </w:r>
          </w:p>
        </w:tc>
        <w:tc>
          <w:tcPr>
            <w:tcW w:w="3213" w:type="dxa"/>
            <w:shd w:val="clear" w:color="auto" w:fill="1E1E2E"/>
          </w:tcPr>
          <w:p w14:paraId="456A89B5">
            <w:pPr>
              <w:spacing w:after="0" w:line="240" w:lineRule="auto"/>
            </w:pPr>
            <w:r>
              <w:rPr>
                <w:color w:val="C8C8D2"/>
                <w:sz w:val="18"/>
              </w:rPr>
              <w:t>XP_LEVEL_SCALAR</w:t>
            </w:r>
          </w:p>
        </w:tc>
        <w:tc>
          <w:tcPr>
            <w:tcW w:w="3213" w:type="dxa"/>
            <w:shd w:val="clear" w:color="auto" w:fill="1E1E2E"/>
          </w:tcPr>
          <w:p w14:paraId="399C4BD6">
            <w:pPr>
              <w:spacing w:after="0" w:line="240" w:lineRule="auto"/>
            </w:pPr>
            <w:r>
              <w:rPr>
                <w:color w:val="C8C8D2"/>
                <w:sz w:val="18"/>
              </w:rPr>
              <w:t>1.5</w:t>
            </w:r>
          </w:p>
        </w:tc>
      </w:tr>
      <w:tr w14:paraId="30C81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2D97BEA5">
            <w:pPr>
              <w:spacing w:after="0" w:line="240" w:lineRule="auto"/>
            </w:pPr>
            <w:r>
              <w:rPr>
                <w:color w:val="C8C8D2"/>
                <w:sz w:val="18"/>
              </w:rPr>
              <w:t>经验</w:t>
            </w:r>
          </w:p>
        </w:tc>
        <w:tc>
          <w:tcPr>
            <w:tcW w:w="3213" w:type="dxa"/>
            <w:shd w:val="clear" w:color="auto" w:fill="252535"/>
          </w:tcPr>
          <w:p w14:paraId="2F047ACD">
            <w:pPr>
              <w:spacing w:after="0" w:line="240" w:lineRule="auto"/>
            </w:pPr>
            <w:r>
              <w:rPr>
                <w:color w:val="C8C8D2"/>
                <w:sz w:val="18"/>
              </w:rPr>
              <w:t>XP_QUADRATIC_FACTOR</w:t>
            </w:r>
          </w:p>
        </w:tc>
        <w:tc>
          <w:tcPr>
            <w:tcW w:w="3213" w:type="dxa"/>
            <w:shd w:val="clear" w:color="auto" w:fill="252535"/>
          </w:tcPr>
          <w:p w14:paraId="1DF7897C">
            <w:pPr>
              <w:spacing w:after="0" w:line="240" w:lineRule="auto"/>
            </w:pPr>
            <w:r>
              <w:rPr>
                <w:color w:val="C8C8D2"/>
                <w:sz w:val="18"/>
              </w:rPr>
              <w:t>0.08</w:t>
            </w:r>
          </w:p>
        </w:tc>
      </w:tr>
      <w:tr w14:paraId="18ED6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763FB97C">
            <w:pPr>
              <w:spacing w:after="0" w:line="240" w:lineRule="auto"/>
            </w:pPr>
            <w:r>
              <w:rPr>
                <w:color w:val="C8C8D2"/>
                <w:sz w:val="18"/>
              </w:rPr>
              <w:t>上限</w:t>
            </w:r>
          </w:p>
        </w:tc>
        <w:tc>
          <w:tcPr>
            <w:tcW w:w="3213" w:type="dxa"/>
            <w:shd w:val="clear" w:color="auto" w:fill="1E1E2E"/>
          </w:tcPr>
          <w:p w14:paraId="0636788C">
            <w:pPr>
              <w:spacing w:after="0" w:line="240" w:lineRule="auto"/>
            </w:pPr>
            <w:r>
              <w:rPr>
                <w:color w:val="C8C8D2"/>
                <w:sz w:val="18"/>
              </w:rPr>
              <w:t>MAX_ENEMIES</w:t>
            </w:r>
          </w:p>
        </w:tc>
        <w:tc>
          <w:tcPr>
            <w:tcW w:w="3213" w:type="dxa"/>
            <w:shd w:val="clear" w:color="auto" w:fill="1E1E2E"/>
          </w:tcPr>
          <w:p w14:paraId="4EB10468">
            <w:pPr>
              <w:spacing w:after="0" w:line="240" w:lineRule="auto"/>
            </w:pPr>
            <w:r>
              <w:rPr>
                <w:color w:val="C8C8D2"/>
                <w:sz w:val="18"/>
              </w:rPr>
              <w:t>240</w:t>
            </w:r>
          </w:p>
        </w:tc>
      </w:tr>
      <w:tr w14:paraId="6DDDE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209A8693">
            <w:pPr>
              <w:spacing w:after="0" w:line="240" w:lineRule="auto"/>
            </w:pPr>
            <w:r>
              <w:rPr>
                <w:color w:val="C8C8D2"/>
                <w:sz w:val="18"/>
              </w:rPr>
              <w:t>上限</w:t>
            </w:r>
          </w:p>
        </w:tc>
        <w:tc>
          <w:tcPr>
            <w:tcW w:w="3213" w:type="dxa"/>
            <w:shd w:val="clear" w:color="auto" w:fill="252535"/>
          </w:tcPr>
          <w:p w14:paraId="05E52992">
            <w:pPr>
              <w:spacing w:after="0" w:line="240" w:lineRule="auto"/>
            </w:pPr>
            <w:r>
              <w:rPr>
                <w:color w:val="C8C8D2"/>
                <w:sz w:val="18"/>
              </w:rPr>
              <w:t>MAX_PROJECTILES</w:t>
            </w:r>
          </w:p>
        </w:tc>
        <w:tc>
          <w:tcPr>
            <w:tcW w:w="3213" w:type="dxa"/>
            <w:shd w:val="clear" w:color="auto" w:fill="252535"/>
          </w:tcPr>
          <w:p w14:paraId="0C6EFC8A">
            <w:pPr>
              <w:spacing w:after="0" w:line="240" w:lineRule="auto"/>
            </w:pPr>
            <w:r>
              <w:rPr>
                <w:color w:val="C8C8D2"/>
                <w:sz w:val="18"/>
              </w:rPr>
              <w:t>320</w:t>
            </w:r>
          </w:p>
        </w:tc>
      </w:tr>
      <w:tr w14:paraId="54D38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7183A35F">
            <w:pPr>
              <w:spacing w:after="0" w:line="240" w:lineRule="auto"/>
            </w:pPr>
            <w:r>
              <w:rPr>
                <w:color w:val="C8C8D2"/>
                <w:sz w:val="18"/>
              </w:rPr>
              <w:t>上限</w:t>
            </w:r>
          </w:p>
        </w:tc>
        <w:tc>
          <w:tcPr>
            <w:tcW w:w="3213" w:type="dxa"/>
            <w:shd w:val="clear" w:color="auto" w:fill="1E1E2E"/>
          </w:tcPr>
          <w:p w14:paraId="0E10DEAC">
            <w:pPr>
              <w:spacing w:after="0" w:line="240" w:lineRule="auto"/>
            </w:pPr>
            <w:r>
              <w:rPr>
                <w:color w:val="C8C8D2"/>
                <w:sz w:val="18"/>
              </w:rPr>
              <w:t>MAX_PICKUPS</w:t>
            </w:r>
          </w:p>
        </w:tc>
        <w:tc>
          <w:tcPr>
            <w:tcW w:w="3213" w:type="dxa"/>
            <w:shd w:val="clear" w:color="auto" w:fill="1E1E2E"/>
          </w:tcPr>
          <w:p w14:paraId="7F31E69A">
            <w:pPr>
              <w:spacing w:after="0" w:line="240" w:lineRule="auto"/>
            </w:pPr>
            <w:r>
              <w:rPr>
                <w:color w:val="C8C8D2"/>
                <w:sz w:val="18"/>
              </w:rPr>
              <w:t>180</w:t>
            </w:r>
          </w:p>
        </w:tc>
      </w:tr>
      <w:tr w14:paraId="65C91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4D909721">
            <w:pPr>
              <w:spacing w:after="0" w:line="240" w:lineRule="auto"/>
            </w:pPr>
            <w:r>
              <w:rPr>
                <w:color w:val="C8C8D2"/>
                <w:sz w:val="18"/>
              </w:rPr>
              <w:t>Boss</w:t>
            </w:r>
          </w:p>
        </w:tc>
        <w:tc>
          <w:tcPr>
            <w:tcW w:w="3213" w:type="dxa"/>
            <w:shd w:val="clear" w:color="auto" w:fill="252535"/>
          </w:tcPr>
          <w:p w14:paraId="00691485">
            <w:pPr>
              <w:spacing w:after="0" w:line="240" w:lineRule="auto"/>
            </w:pPr>
            <w:r>
              <w:rPr>
                <w:color w:val="C8C8D2"/>
                <w:sz w:val="18"/>
              </w:rPr>
              <w:t>BOSS_TRIGGER_SECONDS</w:t>
            </w:r>
          </w:p>
        </w:tc>
        <w:tc>
          <w:tcPr>
            <w:tcW w:w="3213" w:type="dxa"/>
            <w:shd w:val="clear" w:color="auto" w:fill="252535"/>
          </w:tcPr>
          <w:p w14:paraId="404E631F">
            <w:pPr>
              <w:spacing w:after="0" w:line="240" w:lineRule="auto"/>
            </w:pPr>
            <w:r>
              <w:rPr>
                <w:color w:val="C8C8D2"/>
                <w:sz w:val="18"/>
              </w:rPr>
              <w:t>300s</w:t>
            </w:r>
          </w:p>
        </w:tc>
      </w:tr>
      <w:tr w14:paraId="0A4FC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63D8E534">
            <w:pPr>
              <w:spacing w:after="0" w:line="240" w:lineRule="auto"/>
            </w:pPr>
            <w:r>
              <w:rPr>
                <w:color w:val="C8C8D2"/>
                <w:sz w:val="18"/>
              </w:rPr>
              <w:t>武器</w:t>
            </w:r>
          </w:p>
        </w:tc>
        <w:tc>
          <w:tcPr>
            <w:tcW w:w="3213" w:type="dxa"/>
            <w:shd w:val="clear" w:color="auto" w:fill="1E1E2E"/>
          </w:tcPr>
          <w:p w14:paraId="4370F9F6">
            <w:pPr>
              <w:spacing w:after="0" w:line="240" w:lineRule="auto"/>
            </w:pPr>
            <w:r>
              <w:rPr>
                <w:color w:val="C8C8D2"/>
                <w:sz w:val="18"/>
              </w:rPr>
              <w:t>MAX_WEAPON_SLOTS</w:t>
            </w:r>
          </w:p>
        </w:tc>
        <w:tc>
          <w:tcPr>
            <w:tcW w:w="3213" w:type="dxa"/>
            <w:shd w:val="clear" w:color="auto" w:fill="1E1E2E"/>
          </w:tcPr>
          <w:p w14:paraId="5EFD8151">
            <w:pPr>
              <w:spacing w:after="0" w:line="240" w:lineRule="auto"/>
            </w:pPr>
            <w:r>
              <w:rPr>
                <w:color w:val="C8C8D2"/>
                <w:sz w:val="18"/>
              </w:rPr>
              <w:t>6</w:t>
            </w:r>
          </w:p>
        </w:tc>
      </w:tr>
      <w:tr w14:paraId="532A2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05F223C4">
            <w:pPr>
              <w:spacing w:after="0" w:line="240" w:lineRule="auto"/>
            </w:pPr>
            <w:r>
              <w:rPr>
                <w:color w:val="C8C8D2"/>
                <w:sz w:val="18"/>
              </w:rPr>
              <w:t>武器</w:t>
            </w:r>
          </w:p>
        </w:tc>
        <w:tc>
          <w:tcPr>
            <w:tcW w:w="3213" w:type="dxa"/>
            <w:shd w:val="clear" w:color="auto" w:fill="252535"/>
          </w:tcPr>
          <w:p w14:paraId="4DBD25AD">
            <w:pPr>
              <w:spacing w:after="0" w:line="240" w:lineRule="auto"/>
            </w:pPr>
            <w:r>
              <w:rPr>
                <w:color w:val="C8C8D2"/>
                <w:sz w:val="18"/>
              </w:rPr>
              <w:t>WEAPON_DROP_CHANCE</w:t>
            </w:r>
          </w:p>
        </w:tc>
        <w:tc>
          <w:tcPr>
            <w:tcW w:w="3213" w:type="dxa"/>
            <w:shd w:val="clear" w:color="auto" w:fill="252535"/>
          </w:tcPr>
          <w:p w14:paraId="27D9BE5E">
            <w:pPr>
              <w:spacing w:after="0" w:line="240" w:lineRule="auto"/>
            </w:pPr>
            <w:r>
              <w:rPr>
                <w:color w:val="C8C8D2"/>
                <w:sz w:val="18"/>
              </w:rPr>
              <w:t>0.15</w:t>
            </w:r>
          </w:p>
        </w:tc>
      </w:tr>
      <w:tr w14:paraId="47D23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081811BA">
            <w:pPr>
              <w:spacing w:after="0" w:line="240" w:lineRule="auto"/>
            </w:pPr>
            <w:r>
              <w:rPr>
                <w:color w:val="C8C8D2"/>
                <w:sz w:val="18"/>
              </w:rPr>
              <w:t>武器</w:t>
            </w:r>
          </w:p>
        </w:tc>
        <w:tc>
          <w:tcPr>
            <w:tcW w:w="3213" w:type="dxa"/>
            <w:shd w:val="clear" w:color="auto" w:fill="1E1E2E"/>
          </w:tcPr>
          <w:p w14:paraId="23D3FCC8">
            <w:pPr>
              <w:spacing w:after="0" w:line="240" w:lineRule="auto"/>
            </w:pPr>
            <w:r>
              <w:rPr>
                <w:color w:val="C8C8D2"/>
                <w:sz w:val="18"/>
              </w:rPr>
              <w:t>WEAPON_DROP_COOLDOWN</w:t>
            </w:r>
          </w:p>
        </w:tc>
        <w:tc>
          <w:tcPr>
            <w:tcW w:w="3213" w:type="dxa"/>
            <w:shd w:val="clear" w:color="auto" w:fill="1E1E2E"/>
          </w:tcPr>
          <w:p w14:paraId="4314EB06">
            <w:pPr>
              <w:spacing w:after="0" w:line="240" w:lineRule="auto"/>
            </w:pPr>
            <w:r>
              <w:rPr>
                <w:color w:val="C8C8D2"/>
                <w:sz w:val="18"/>
              </w:rPr>
              <w:t>3s</w:t>
            </w:r>
          </w:p>
        </w:tc>
      </w:tr>
      <w:tr w14:paraId="30067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3B56EE22">
            <w:pPr>
              <w:spacing w:after="0" w:line="240" w:lineRule="auto"/>
            </w:pPr>
            <w:r>
              <w:rPr>
                <w:color w:val="C8C8D2"/>
                <w:sz w:val="18"/>
              </w:rPr>
              <w:t>位阶</w:t>
            </w:r>
          </w:p>
        </w:tc>
        <w:tc>
          <w:tcPr>
            <w:tcW w:w="3213" w:type="dxa"/>
            <w:shd w:val="clear" w:color="auto" w:fill="252535"/>
          </w:tcPr>
          <w:p w14:paraId="276143C6">
            <w:pPr>
              <w:spacing w:after="0" w:line="240" w:lineRule="auto"/>
            </w:pPr>
            <w:r>
              <w:rPr>
                <w:color w:val="C8C8D2"/>
                <w:sz w:val="18"/>
              </w:rPr>
              <w:t>TIER2/3/4_LEVEL</w:t>
            </w:r>
          </w:p>
        </w:tc>
        <w:tc>
          <w:tcPr>
            <w:tcW w:w="3213" w:type="dxa"/>
            <w:shd w:val="clear" w:color="auto" w:fill="252535"/>
          </w:tcPr>
          <w:p w14:paraId="2C5D2EE2">
            <w:pPr>
              <w:spacing w:after="0" w:line="240" w:lineRule="auto"/>
            </w:pPr>
            <w:r>
              <w:rPr>
                <w:color w:val="C8C8D2"/>
                <w:sz w:val="18"/>
              </w:rPr>
              <w:t>25/50/75</w:t>
            </w:r>
          </w:p>
        </w:tc>
      </w:tr>
      <w:tr w14:paraId="7C2F0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3FC5759B">
            <w:pPr>
              <w:spacing w:after="0" w:line="240" w:lineRule="auto"/>
            </w:pPr>
            <w:r>
              <w:rPr>
                <w:color w:val="C8C8D2"/>
                <w:sz w:val="18"/>
              </w:rPr>
              <w:t>终极</w:t>
            </w:r>
          </w:p>
        </w:tc>
        <w:tc>
          <w:tcPr>
            <w:tcW w:w="3213" w:type="dxa"/>
            <w:shd w:val="clear" w:color="auto" w:fill="1E1E2E"/>
          </w:tcPr>
          <w:p w14:paraId="20720B92">
            <w:pPr>
              <w:spacing w:after="0" w:line="240" w:lineRule="auto"/>
            </w:pPr>
            <w:r>
              <w:rPr>
                <w:color w:val="C8C8D2"/>
                <w:sz w:val="18"/>
              </w:rPr>
              <w:t>ULTIMATE_COOLDOWN</w:t>
            </w:r>
          </w:p>
        </w:tc>
        <w:tc>
          <w:tcPr>
            <w:tcW w:w="3213" w:type="dxa"/>
            <w:shd w:val="clear" w:color="auto" w:fill="1E1E2E"/>
          </w:tcPr>
          <w:p w14:paraId="0903D753">
            <w:pPr>
              <w:spacing w:after="0" w:line="240" w:lineRule="auto"/>
            </w:pPr>
            <w:r>
              <w:rPr>
                <w:color w:val="C8C8D2"/>
                <w:sz w:val="18"/>
              </w:rPr>
              <w:t>30s</w:t>
            </w:r>
          </w:p>
        </w:tc>
      </w:tr>
      <w:tr w14:paraId="196C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6E40FB1D">
            <w:pPr>
              <w:spacing w:after="0" w:line="240" w:lineRule="auto"/>
            </w:pPr>
            <w:r>
              <w:rPr>
                <w:color w:val="C8C8D2"/>
                <w:sz w:val="18"/>
              </w:rPr>
              <w:t>终极</w:t>
            </w:r>
          </w:p>
        </w:tc>
        <w:tc>
          <w:tcPr>
            <w:tcW w:w="3213" w:type="dxa"/>
            <w:shd w:val="clear" w:color="auto" w:fill="252535"/>
          </w:tcPr>
          <w:p w14:paraId="69EC0602">
            <w:pPr>
              <w:spacing w:after="0" w:line="240" w:lineRule="auto"/>
            </w:pPr>
            <w:r>
              <w:rPr>
                <w:color w:val="C8C8D2"/>
                <w:sz w:val="18"/>
              </w:rPr>
              <w:t>ULTIMATE_COOLDOWN_TIER4</w:t>
            </w:r>
          </w:p>
        </w:tc>
        <w:tc>
          <w:tcPr>
            <w:tcW w:w="3213" w:type="dxa"/>
            <w:shd w:val="clear" w:color="auto" w:fill="252535"/>
          </w:tcPr>
          <w:p w14:paraId="1B61B774">
            <w:pPr>
              <w:spacing w:after="0" w:line="240" w:lineRule="auto"/>
            </w:pPr>
            <w:r>
              <w:rPr>
                <w:color w:val="C8C8D2"/>
                <w:sz w:val="18"/>
              </w:rPr>
              <w:t>15s</w:t>
            </w:r>
          </w:p>
        </w:tc>
      </w:tr>
    </w:tbl>
    <w:p w14:paraId="7534188E"/>
    <w:p w14:paraId="5B616D11">
      <w:r>
        <w:t>────────────────────────────────────────────────────────────</w:t>
      </w:r>
    </w:p>
    <w:p w14:paraId="57464E35">
      <w:pPr>
        <w:pStyle w:val="4"/>
      </w:pPr>
      <w:r>
        <w:rPr>
          <w:color w:val="D2BE8C"/>
          <w:sz w:val="40"/>
        </w:rPr>
        <w:t>五、游戏循环详解</w:t>
      </w:r>
    </w:p>
    <w:p w14:paraId="117372ED">
      <w:pPr>
        <w:pStyle w:val="164"/>
      </w:pPr>
      <w:r>
        <w:rPr>
          <w:rFonts w:ascii="Consolas" w:hAnsi="Consolas"/>
          <w:color w:val="C8D2DC"/>
          <w:sz w:val="18"/>
        </w:rPr>
        <w:t>main()</w:t>
      </w:r>
    </w:p>
    <w:p w14:paraId="0777D152">
      <w:pPr>
        <w:pStyle w:val="164"/>
      </w:pPr>
      <w:r>
        <w:rPr>
          <w:rFonts w:ascii="Consolas" w:hAnsi="Consolas"/>
          <w:color w:val="C8D2DC"/>
          <w:sz w:val="18"/>
        </w:rPr>
        <w:t xml:space="preserve">  → createGame(new SurvivalGame(), 60)</w:t>
      </w:r>
    </w:p>
    <w:p w14:paraId="55CB5928">
      <w:pPr>
        <w:pStyle w:val="164"/>
      </w:pPr>
      <w:r>
        <w:rPr>
          <w:rFonts w:ascii="Consolas" w:hAnsi="Consolas"/>
          <w:color w:val="C8D2DC"/>
          <w:sz w:val="18"/>
        </w:rPr>
        <w:t xml:space="preserve">    → game.init()</w:t>
      </w:r>
    </w:p>
    <w:p w14:paraId="54C84594">
      <w:pPr>
        <w:pStyle w:val="164"/>
      </w:pPr>
      <w:r>
        <w:rPr>
          <w:rFonts w:ascii="Consolas" w:hAnsi="Consolas"/>
          <w:color w:val="C8D2DC"/>
          <w:sz w:val="18"/>
        </w:rPr>
        <w:t xml:space="preserve">      创建所有子系统、加载资源</w:t>
      </w:r>
    </w:p>
    <w:p w14:paraId="458CB0F6">
      <w:pPr>
        <w:pStyle w:val="164"/>
      </w:pPr>
      <w:r>
        <w:rPr>
          <w:rFonts w:ascii="Consolas" w:hAnsi="Consolas"/>
          <w:color w:val="C8D2DC"/>
          <w:sz w:val="18"/>
        </w:rPr>
        <w:t xml:space="preserve">    → game.gameLoop(60)</w:t>
      </w:r>
    </w:p>
    <w:p w14:paraId="73CE58FA">
      <w:pPr>
        <w:pStyle w:val="164"/>
      </w:pPr>
      <w:r>
        <w:rPr>
          <w:rFonts w:ascii="Consolas" w:hAnsi="Consolas"/>
          <w:color w:val="C8D2DC"/>
          <w:sz w:val="18"/>
        </w:rPr>
        <w:t xml:space="preserve">      → Timer.start()</w:t>
      </w:r>
    </w:p>
    <w:p w14:paraId="533B50C7">
      <w:pPr>
        <w:pStyle w:val="164"/>
      </w:pPr>
      <w:r>
        <w:rPr>
          <w:rFonts w:ascii="Consolas" w:hAnsi="Consolas"/>
          <w:color w:val="C8D2DC"/>
          <w:sz w:val="18"/>
        </w:rPr>
        <w:t xml:space="preserve">        每 16.67ms 触发一次:</w:t>
      </w:r>
    </w:p>
    <w:p w14:paraId="5542886B">
      <w:pPr>
        <w:pStyle w:val="164"/>
      </w:pPr>
      <w:r>
        <w:rPr>
          <w:rFonts w:ascii="Consolas" w:hAnsi="Consolas"/>
          <w:color w:val="C8D2DC"/>
          <w:sz w:val="18"/>
        </w:rPr>
        <w:t xml:space="preserve">          dt = measureTime() / 1000  (实际帧间隔，通常 ≈ 0.0167s)</w:t>
      </w:r>
    </w:p>
    <w:p w14:paraId="3700F363">
      <w:pPr>
        <w:pStyle w:val="164"/>
      </w:pPr>
      <w:r>
        <w:rPr>
          <w:rFonts w:ascii="Consolas" w:hAnsi="Consolas"/>
          <w:color w:val="C8D2DC"/>
          <w:sz w:val="18"/>
        </w:rPr>
        <w:t xml:space="preserve">          update(dt)</w:t>
      </w:r>
    </w:p>
    <w:p w14:paraId="0F98C390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├── handleAudioStateChange()</w:t>
      </w:r>
    </w:p>
    <w:p w14:paraId="01E67CA3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├── Boss 检测</w:t>
      </w:r>
    </w:p>
    <w:p w14:paraId="0A4DA19F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├── 根据 gameState 分发:</w:t>
      </w:r>
    </w:p>
    <w:p w14:paraId="554B0CEC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│   ├── STATE_PLAYING → updatePlaying(dt)</w:t>
      </w:r>
    </w:p>
    <w:p w14:paraId="4AD1B76E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│   │   ├── player.update(dt)     — 读取按键，计算移动</w:t>
      </w:r>
    </w:p>
    <w:p w14:paraId="0DBC4411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│   │   ├── camera.follow()        — 平滑跟随</w:t>
      </w:r>
    </w:p>
    <w:p w14:paraId="5D474B03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│   │   ├── spawner.update(dt)     — 生成敌人</w:t>
      </w:r>
    </w:p>
    <w:p w14:paraId="50A42435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│   │   ├── weaponManager.update(dt) — 自动开火</w:t>
      </w:r>
    </w:p>
    <w:p w14:paraId="2586F5A8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│   │   ├── 所有 Entity.update(dt) — 位置积分</w:t>
      </w:r>
    </w:p>
    <w:p w14:paraId="31BD26B5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│   │   ├── collisionSystem.update(dt) — 碰撞检测</w:t>
      </w:r>
    </w:p>
    <w:p w14:paraId="64AD18F9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│   │   ├── cleanupDead()          — 移除死亡实体</w:t>
      </w:r>
    </w:p>
    <w:p w14:paraId="124E66BA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│   │   └── vfx.update(dt)         — 粒子/文字更新</w:t>
      </w:r>
    </w:p>
    <w:p w14:paraId="1A3CE521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│   └── 其他状态...</w:t>
      </w:r>
    </w:p>
    <w:p w14:paraId="075459E6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└── vfx.update(dt)  (通用)</w:t>
      </w:r>
    </w:p>
    <w:p w14:paraId="556FB221">
      <w:pPr>
        <w:pStyle w:val="164"/>
      </w:pPr>
      <w:r>
        <w:rPr>
          <w:rFonts w:ascii="Consolas" w:hAnsi="Consolas"/>
          <w:color w:val="C8D2DC"/>
          <w:sz w:val="18"/>
        </w:rPr>
        <w:t xml:space="preserve">          mPanel.repaint()</w:t>
      </w:r>
    </w:p>
    <w:p w14:paraId="6DF75E4B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→ paintComponent()</w:t>
      </w:r>
    </w:p>
    <w:p w14:paraId="4C9881D5">
      <w:pPr>
        <w:pStyle w:val="164"/>
      </w:pPr>
      <w:r>
        <w:rPr>
          <w:rFonts w:ascii="Consolas" w:hAnsi="Consolas"/>
          <w:color w:val="C8D2DC"/>
          <w:sz w:val="18"/>
        </w:rPr>
        <w:t xml:space="preserve">              → 根据 gameState 渲染对应界面</w:t>
      </w:r>
    </w:p>
    <w:p w14:paraId="2F31FD11">
      <w:r>
        <w:t>────────────────────────────────────────────────────────────</w:t>
      </w:r>
    </w:p>
    <w:p w14:paraId="799CA0A7">
      <w:pPr>
        <w:pStyle w:val="4"/>
      </w:pPr>
      <w:r>
        <w:rPr>
          <w:color w:val="D2BE8C"/>
          <w:sz w:val="40"/>
        </w:rPr>
        <w:t>六、数据流图</w:t>
      </w:r>
    </w:p>
    <w:p w14:paraId="36C687C4">
      <w:pPr>
        <w:pStyle w:val="164"/>
      </w:pPr>
      <w:r>
        <w:rPr>
          <w:rFonts w:ascii="Consolas" w:hAnsi="Consolas"/>
          <w:color w:val="C8D2DC"/>
          <w:sz w:val="18"/>
        </w:rPr>
        <w:t>键盘输入 (WASD/Space/1-3/ESC/P)</w:t>
      </w:r>
    </w:p>
    <w:p w14:paraId="22F780E4">
      <w:pPr>
        <w:pStyle w:val="164"/>
      </w:pPr>
      <w:r>
        <w:rPr>
          <w:rFonts w:ascii="Consolas" w:hAnsi="Consolas"/>
          <w:color w:val="C8D2DC"/>
          <w:sz w:val="18"/>
        </w:rPr>
        <w:t xml:space="preserve">    ↓</w:t>
      </w:r>
    </w:p>
    <w:p w14:paraId="12196885">
      <w:pPr>
        <w:pStyle w:val="164"/>
      </w:pPr>
      <w:r>
        <w:rPr>
          <w:rFonts w:ascii="Consolas" w:hAnsi="Consolas"/>
          <w:color w:val="C8D2DC"/>
          <w:sz w:val="18"/>
        </w:rPr>
        <w:t>SurvivalGame.keys[] 数组</w:t>
      </w:r>
    </w:p>
    <w:p w14:paraId="5E6C635C">
      <w:pPr>
        <w:pStyle w:val="164"/>
      </w:pPr>
      <w:r>
        <w:rPr>
          <w:rFonts w:ascii="Consolas" w:hAnsi="Consolas"/>
          <w:color w:val="C8D2DC"/>
          <w:sz w:val="18"/>
        </w:rPr>
        <w:t xml:space="preserve">    ↓</w:t>
      </w:r>
    </w:p>
    <w:p w14:paraId="0B9AB2A7">
      <w:pPr>
        <w:pStyle w:val="164"/>
      </w:pPr>
      <w:r>
        <w:rPr>
          <w:rFonts w:ascii="Consolas" w:hAnsi="Consolas"/>
          <w:color w:val="C8D2DC"/>
          <w:sz w:val="18"/>
        </w:rPr>
        <w:t>Player.onUpdate() 读取 keys → 计算速度</w:t>
      </w:r>
    </w:p>
    <w:p w14:paraId="2F28188D">
      <w:pPr>
        <w:pStyle w:val="164"/>
      </w:pPr>
      <w:r>
        <w:rPr>
          <w:rFonts w:ascii="Consolas" w:hAnsi="Consolas"/>
          <w:color w:val="C8D2DC"/>
          <w:sz w:val="18"/>
        </w:rPr>
        <w:t xml:space="preserve">    ↓</w:t>
      </w:r>
    </w:p>
    <w:p w14:paraId="3D0A9C47">
      <w:pPr>
        <w:pStyle w:val="164"/>
      </w:pPr>
      <w:r>
        <w:rPr>
          <w:rFonts w:ascii="Consolas" w:hAnsi="Consolas"/>
          <w:color w:val="C8D2DC"/>
          <w:sz w:val="18"/>
        </w:rPr>
        <w:t>Entity.update() → x += vx * dt  (位置积分)</w:t>
      </w:r>
    </w:p>
    <w:p w14:paraId="4824CE5F">
      <w:pPr>
        <w:pStyle w:val="164"/>
      </w:pPr>
      <w:r>
        <w:rPr>
          <w:rFonts w:ascii="Consolas" w:hAnsi="Consolas"/>
          <w:color w:val="C8D2DC"/>
          <w:sz w:val="18"/>
        </w:rPr>
        <w:t xml:space="preserve">    ↓</w:t>
      </w:r>
    </w:p>
    <w:p w14:paraId="1A6F4F6E">
      <w:pPr>
        <w:pStyle w:val="164"/>
      </w:pPr>
      <w:r>
        <w:rPr>
          <w:rFonts w:ascii="Consolas" w:hAnsi="Consolas"/>
          <w:color w:val="C8D2DC"/>
          <w:sz w:val="18"/>
        </w:rPr>
        <w:t>WeaponManager.update() → 冷却完毕 → fire() → 创建 Projectile</w:t>
      </w:r>
    </w:p>
    <w:p w14:paraId="21CD661D">
      <w:pPr>
        <w:pStyle w:val="164"/>
      </w:pPr>
      <w:r>
        <w:rPr>
          <w:rFonts w:ascii="Consolas" w:hAnsi="Consolas"/>
          <w:color w:val="C8D2DC"/>
          <w:sz w:val="18"/>
        </w:rPr>
        <w:t xml:space="preserve">    ↓</w:t>
      </w:r>
    </w:p>
    <w:p w14:paraId="2EBA4654">
      <w:pPr>
        <w:pStyle w:val="164"/>
      </w:pPr>
      <w:r>
        <w:rPr>
          <w:rFonts w:ascii="Consolas" w:hAnsi="Consolas"/>
          <w:color w:val="C8D2DC"/>
          <w:sz w:val="18"/>
        </w:rPr>
        <w:t>Enemy.onUpdate() → AI 计算 → 追踪玩家/使用技能</w:t>
      </w:r>
    </w:p>
    <w:p w14:paraId="4F365AD3">
      <w:pPr>
        <w:pStyle w:val="164"/>
      </w:pPr>
      <w:r>
        <w:rPr>
          <w:rFonts w:ascii="Consolas" w:hAnsi="Consolas"/>
          <w:color w:val="C8D2DC"/>
          <w:sz w:val="18"/>
        </w:rPr>
        <w:t xml:space="preserve">    ↓</w:t>
      </w:r>
    </w:p>
    <w:p w14:paraId="63183DEF">
      <w:pPr>
        <w:pStyle w:val="164"/>
      </w:pPr>
      <w:r>
        <w:rPr>
          <w:rFonts w:ascii="Consolas" w:hAnsi="Consolas"/>
          <w:color w:val="C8D2DC"/>
          <w:sz w:val="18"/>
        </w:rPr>
        <w:t>CollisionSystem.update()</w:t>
      </w:r>
    </w:p>
    <w:p w14:paraId="16AB1D8D">
      <w:pPr>
        <w:pStyle w:val="164"/>
      </w:pPr>
      <w:r>
        <w:rPr>
          <w:rFonts w:ascii="Consolas" w:hAnsi="Consolas"/>
          <w:color w:val="C8D2DC"/>
          <w:sz w:val="18"/>
        </w:rPr>
        <w:t xml:space="preserve">    ├── 投射物命中敌人 → 扣血 → VfxManager.spawnDamageText()</w:t>
      </w:r>
    </w:p>
    <w:p w14:paraId="7382F728">
      <w:pPr>
        <w:pStyle w:val="164"/>
      </w:pPr>
      <w:r>
        <w:rPr>
          <w:rFonts w:ascii="Consolas" w:hAnsi="Consolas"/>
          <w:color w:val="C8D2DC"/>
          <w:sz w:val="18"/>
        </w:rPr>
        <w:t xml:space="preserve">    ├── 敌人接触玩家 → 扣血 → 无敌时间</w:t>
      </w:r>
    </w:p>
    <w:p w14:paraId="67263A0F">
      <w:pPr>
        <w:pStyle w:val="164"/>
      </w:pPr>
      <w:r>
        <w:rPr>
          <w:rFonts w:ascii="Consolas" w:hAnsi="Consolas"/>
          <w:color w:val="C8D2DC"/>
          <w:sz w:val="18"/>
        </w:rPr>
        <w:t xml:space="preserve">    ├── 玩家捡拾经验 → UpgradeSystem.gainXP()</w:t>
      </w:r>
    </w:p>
    <w:p w14:paraId="39A59DBD">
      <w:pPr>
        <w:pStyle w:val="164"/>
      </w:pPr>
      <w:r>
        <w:rPr>
          <w:rFonts w:ascii="Consolas" w:hAnsi="Consolas"/>
          <w:color w:val="C8D2DC"/>
          <w:sz w:val="18"/>
        </w:rPr>
        <w:t xml:space="preserve">    └── 障碍物推离</w:t>
      </w:r>
    </w:p>
    <w:p w14:paraId="59895144">
      <w:pPr>
        <w:pStyle w:val="164"/>
      </w:pPr>
      <w:r>
        <w:rPr>
          <w:rFonts w:ascii="Consolas" w:hAnsi="Consolas"/>
          <w:color w:val="C8D2DC"/>
          <w:sz w:val="18"/>
        </w:rPr>
        <w:t xml:space="preserve">    ↓</w:t>
      </w:r>
    </w:p>
    <w:p w14:paraId="0BA53D80">
      <w:pPr>
        <w:pStyle w:val="164"/>
      </w:pPr>
      <w:r>
        <w:rPr>
          <w:rFonts w:ascii="Consolas" w:hAnsi="Consolas"/>
          <w:color w:val="C8D2DC"/>
          <w:sz w:val="18"/>
        </w:rPr>
        <w:t>Enemy.onDeath()</w:t>
      </w:r>
    </w:p>
    <w:p w14:paraId="2362AA1F">
      <w:pPr>
        <w:pStyle w:val="164"/>
      </w:pPr>
      <w:r>
        <w:rPr>
          <w:rFonts w:ascii="Consolas" w:hAnsi="Consolas"/>
          <w:color w:val="C8D2DC"/>
          <w:sz w:val="18"/>
        </w:rPr>
        <w:t xml:space="preserve">    ├── VfxManager.spawnDeathBurst()</w:t>
      </w:r>
    </w:p>
    <w:p w14:paraId="59AB9200">
      <w:pPr>
        <w:pStyle w:val="164"/>
      </w:pPr>
      <w:r>
        <w:rPr>
          <w:rFonts w:ascii="Consolas" w:hAnsi="Consolas"/>
          <w:color w:val="C8D2DC"/>
          <w:sz w:val="18"/>
        </w:rPr>
        <w:t xml:space="preserve">    └── 掉落武器或经验球</w:t>
      </w:r>
    </w:p>
    <w:p w14:paraId="46AAAAD7">
      <w:pPr>
        <w:pStyle w:val="164"/>
      </w:pPr>
      <w:r>
        <w:rPr>
          <w:rFonts w:ascii="Consolas" w:hAnsi="Consolas"/>
          <w:color w:val="C8D2DC"/>
          <w:sz w:val="18"/>
        </w:rPr>
        <w:t xml:space="preserve">    ↓</w:t>
      </w:r>
    </w:p>
    <w:p w14:paraId="1F062F28">
      <w:pPr>
        <w:pStyle w:val="164"/>
      </w:pPr>
      <w:r>
        <w:rPr>
          <w:rFonts w:ascii="Consolas" w:hAnsi="Consolas"/>
          <w:color w:val="C8D2DC"/>
          <w:sz w:val="18"/>
        </w:rPr>
        <w:t>UpgradeSystem.checkLevelUp()</w:t>
      </w:r>
    </w:p>
    <w:p w14:paraId="2918666A">
      <w:pPr>
        <w:pStyle w:val="164"/>
      </w:pPr>
      <w:r>
        <w:rPr>
          <w:rFonts w:ascii="Consolas" w:hAnsi="Consolas"/>
          <w:color w:val="C8D2DC"/>
          <w:sz w:val="18"/>
        </w:rPr>
        <w:t xml:space="preserve">    ├── 普通升级 → STATE_UPGRADE_PAUSE</w:t>
      </w:r>
    </w:p>
    <w:p w14:paraId="25DEBEFC">
      <w:pPr>
        <w:pStyle w:val="164"/>
      </w:pPr>
      <w:r>
        <w:rPr>
          <w:rFonts w:ascii="Consolas" w:hAnsi="Consolas"/>
          <w:color w:val="C8D2DC"/>
          <w:sz w:val="18"/>
        </w:rPr>
        <w:t xml:space="preserve">    └── 跨位阶 → STATE_TIER_UP → 属性跃升</w:t>
      </w:r>
    </w:p>
    <w:p w14:paraId="7A8316F6">
      <w:r>
        <w:t>────────────────────────────────────────────────────────────</w:t>
      </w:r>
    </w:p>
    <w:p w14:paraId="0C720D08">
      <w:pPr>
        <w:pStyle w:val="4"/>
      </w:pPr>
      <w:r>
        <w:rPr>
          <w:color w:val="D2BE8C"/>
          <w:sz w:val="40"/>
        </w:rPr>
        <w:t>七、关键设计模式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19E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D2D3F"/>
          </w:tcPr>
          <w:p w14:paraId="595A1AFB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设计模式</w:t>
            </w:r>
          </w:p>
        </w:tc>
        <w:tc>
          <w:tcPr>
            <w:tcW w:w="3213" w:type="dxa"/>
            <w:shd w:val="clear" w:color="auto" w:fill="2D2D3F"/>
          </w:tcPr>
          <w:p w14:paraId="2CAE6C6D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应用位置</w:t>
            </w:r>
          </w:p>
        </w:tc>
        <w:tc>
          <w:tcPr>
            <w:tcW w:w="3213" w:type="dxa"/>
            <w:shd w:val="clear" w:color="auto" w:fill="2D2D3F"/>
          </w:tcPr>
          <w:p w14:paraId="7D9C0374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说明</w:t>
            </w:r>
          </w:p>
        </w:tc>
      </w:tr>
      <w:tr w14:paraId="2F36F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23873DBD">
            <w:pPr>
              <w:spacing w:after="0" w:line="240" w:lineRule="auto"/>
            </w:pPr>
            <w:r>
              <w:rPr>
                <w:color w:val="C8C8D2"/>
                <w:sz w:val="18"/>
              </w:rPr>
              <w:t>**模板方法**</w:t>
            </w:r>
          </w:p>
        </w:tc>
        <w:tc>
          <w:tcPr>
            <w:tcW w:w="3213" w:type="dxa"/>
            <w:shd w:val="clear" w:color="auto" w:fill="252535"/>
          </w:tcPr>
          <w:p w14:paraId="2195014F">
            <w:pPr>
              <w:spacing w:after="0" w:line="240" w:lineRule="auto"/>
            </w:pPr>
            <w:r>
              <w:rPr>
                <w:color w:val="C8C8D2"/>
                <w:sz w:val="18"/>
              </w:rPr>
              <w:t>`Entity.update()` final + `onUpdate()` abstract</w:t>
            </w:r>
          </w:p>
        </w:tc>
        <w:tc>
          <w:tcPr>
            <w:tcW w:w="3213" w:type="dxa"/>
            <w:shd w:val="clear" w:color="auto" w:fill="252535"/>
          </w:tcPr>
          <w:p w14:paraId="3BD14F93">
            <w:pPr>
              <w:spacing w:after="0" w:line="240" w:lineRule="auto"/>
            </w:pPr>
            <w:r>
              <w:rPr>
                <w:color w:val="C8C8D2"/>
                <w:sz w:val="18"/>
              </w:rPr>
              <w:t>统一位置积分，子类自定义行为</w:t>
            </w:r>
          </w:p>
        </w:tc>
      </w:tr>
      <w:tr w14:paraId="16FC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769F478B">
            <w:pPr>
              <w:spacing w:after="0" w:line="240" w:lineRule="auto"/>
            </w:pPr>
            <w:r>
              <w:rPr>
                <w:color w:val="C8C8D2"/>
                <w:sz w:val="18"/>
              </w:rPr>
              <w:t>**策略模式**</w:t>
            </w:r>
          </w:p>
        </w:tc>
        <w:tc>
          <w:tcPr>
            <w:tcW w:w="3213" w:type="dxa"/>
            <w:shd w:val="clear" w:color="auto" w:fill="1E1E2E"/>
          </w:tcPr>
          <w:p w14:paraId="3318B562">
            <w:pPr>
              <w:spacing w:after="0" w:line="240" w:lineRule="auto"/>
            </w:pPr>
            <w:r>
              <w:rPr>
                <w:color w:val="C8C8D2"/>
                <w:sz w:val="18"/>
              </w:rPr>
              <w:t>`UpgradeDef.UpgradeAction` 接口</w:t>
            </w:r>
          </w:p>
        </w:tc>
        <w:tc>
          <w:tcPr>
            <w:tcW w:w="3213" w:type="dxa"/>
            <w:shd w:val="clear" w:color="auto" w:fill="1E1E2E"/>
          </w:tcPr>
          <w:p w14:paraId="24941D59">
            <w:pPr>
              <w:spacing w:after="0" w:line="240" w:lineRule="auto"/>
            </w:pPr>
            <w:r>
              <w:rPr>
                <w:color w:val="C8C8D2"/>
                <w:sz w:val="18"/>
              </w:rPr>
              <w:t>每个升级选项是一个策略</w:t>
            </w:r>
          </w:p>
        </w:tc>
      </w:tr>
      <w:tr w14:paraId="5403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6AA6F7D1">
            <w:pPr>
              <w:spacing w:after="0" w:line="240" w:lineRule="auto"/>
            </w:pPr>
            <w:r>
              <w:rPr>
                <w:color w:val="C8C8D2"/>
                <w:sz w:val="18"/>
              </w:rPr>
              <w:t>**单例/静态工具**</w:t>
            </w:r>
          </w:p>
        </w:tc>
        <w:tc>
          <w:tcPr>
            <w:tcW w:w="3213" w:type="dxa"/>
            <w:shd w:val="clear" w:color="auto" w:fill="252535"/>
          </w:tcPr>
          <w:p w14:paraId="7B0F365D">
            <w:pPr>
              <w:spacing w:after="0" w:line="240" w:lineRule="auto"/>
            </w:pPr>
            <w:r>
              <w:rPr>
                <w:color w:val="C8C8D2"/>
                <w:sz w:val="18"/>
              </w:rPr>
              <w:t>`AssetLoader`, `SpriteManager`, `GameConfig`</w:t>
            </w:r>
          </w:p>
        </w:tc>
        <w:tc>
          <w:tcPr>
            <w:tcW w:w="3213" w:type="dxa"/>
            <w:shd w:val="clear" w:color="auto" w:fill="252535"/>
          </w:tcPr>
          <w:p w14:paraId="4A6B623C">
            <w:pPr>
              <w:spacing w:after="0" w:line="240" w:lineRule="auto"/>
            </w:pPr>
            <w:r>
              <w:rPr>
                <w:color w:val="C8C8D2"/>
                <w:sz w:val="18"/>
              </w:rPr>
              <w:t>全局共享的无状态服务</w:t>
            </w:r>
          </w:p>
        </w:tc>
      </w:tr>
      <w:tr w14:paraId="540E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3356B4D4">
            <w:pPr>
              <w:spacing w:after="0" w:line="240" w:lineRule="auto"/>
            </w:pPr>
            <w:r>
              <w:rPr>
                <w:color w:val="C8C8D2"/>
                <w:sz w:val="18"/>
              </w:rPr>
              <w:t>**观察者（回调）**</w:t>
            </w:r>
          </w:p>
        </w:tc>
        <w:tc>
          <w:tcPr>
            <w:tcW w:w="3213" w:type="dxa"/>
            <w:shd w:val="clear" w:color="auto" w:fill="1E1E2E"/>
          </w:tcPr>
          <w:p w14:paraId="273D315F">
            <w:pPr>
              <w:spacing w:after="0" w:line="240" w:lineRule="auto"/>
            </w:pPr>
            <w:r>
              <w:rPr>
                <w:color w:val="C8C8D2"/>
                <w:sz w:val="18"/>
              </w:rPr>
              <w:t>`Enemy.onDeath(killer)`</w:t>
            </w:r>
          </w:p>
        </w:tc>
        <w:tc>
          <w:tcPr>
            <w:tcW w:w="3213" w:type="dxa"/>
            <w:shd w:val="clear" w:color="auto" w:fill="1E1E2E"/>
          </w:tcPr>
          <w:p w14:paraId="317FD6B9">
            <w:pPr>
              <w:spacing w:after="0" w:line="240" w:lineRule="auto"/>
            </w:pPr>
            <w:r>
              <w:rPr>
                <w:color w:val="C8C8D2"/>
                <w:sz w:val="18"/>
              </w:rPr>
              <w:t>死亡时触发掉落/特效/计分</w:t>
            </w:r>
          </w:p>
        </w:tc>
      </w:tr>
      <w:tr w14:paraId="2A9C1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0BB646F2">
            <w:pPr>
              <w:spacing w:after="0" w:line="240" w:lineRule="auto"/>
            </w:pPr>
            <w:r>
              <w:rPr>
                <w:color w:val="C8C8D2"/>
                <w:sz w:val="18"/>
              </w:rPr>
              <w:t>**状态模式**</w:t>
            </w:r>
          </w:p>
        </w:tc>
        <w:tc>
          <w:tcPr>
            <w:tcW w:w="3213" w:type="dxa"/>
            <w:shd w:val="clear" w:color="auto" w:fill="252535"/>
          </w:tcPr>
          <w:p w14:paraId="2AFD3D30">
            <w:pPr>
              <w:spacing w:after="0" w:line="240" w:lineRule="auto"/>
            </w:pPr>
            <w:r>
              <w:rPr>
                <w:color w:val="C8C8D2"/>
                <w:sz w:val="18"/>
              </w:rPr>
              <w:t>`gameState` + switch 分发</w:t>
            </w:r>
          </w:p>
        </w:tc>
        <w:tc>
          <w:tcPr>
            <w:tcW w:w="3213" w:type="dxa"/>
            <w:shd w:val="clear" w:color="auto" w:fill="252535"/>
          </w:tcPr>
          <w:p w14:paraId="6B2D53D2">
            <w:pPr>
              <w:spacing w:after="0" w:line="240" w:lineRule="auto"/>
            </w:pPr>
            <w:r>
              <w:rPr>
                <w:color w:val="C8C8D2"/>
                <w:sz w:val="18"/>
              </w:rPr>
              <w:t>11 种游戏状态的不同行为</w:t>
            </w:r>
          </w:p>
        </w:tc>
      </w:tr>
      <w:tr w14:paraId="212EE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541D3119">
            <w:pPr>
              <w:spacing w:after="0" w:line="240" w:lineRule="auto"/>
            </w:pPr>
            <w:r>
              <w:rPr>
                <w:color w:val="C8C8D2"/>
                <w:sz w:val="18"/>
              </w:rPr>
              <w:t>**空间哈希**</w:t>
            </w:r>
          </w:p>
        </w:tc>
        <w:tc>
          <w:tcPr>
            <w:tcW w:w="3213" w:type="dxa"/>
            <w:shd w:val="clear" w:color="auto" w:fill="1E1E2E"/>
          </w:tcPr>
          <w:p w14:paraId="3BC14F2B">
            <w:pPr>
              <w:spacing w:after="0" w:line="240" w:lineRule="auto"/>
            </w:pPr>
            <w:r>
              <w:rPr>
                <w:color w:val="C8C8D2"/>
                <w:sz w:val="18"/>
              </w:rPr>
              <w:t>`SpatialGrid`</w:t>
            </w:r>
          </w:p>
        </w:tc>
        <w:tc>
          <w:tcPr>
            <w:tcW w:w="3213" w:type="dxa"/>
            <w:shd w:val="clear" w:color="auto" w:fill="1E1E2E"/>
          </w:tcPr>
          <w:p w14:paraId="02EF1EC3">
            <w:pPr>
              <w:spacing w:after="0" w:line="240" w:lineRule="auto"/>
            </w:pPr>
            <w:r>
              <w:rPr>
                <w:color w:val="C8C8D2"/>
                <w:sz w:val="18"/>
              </w:rPr>
              <w:t>碰撞检测性能优化</w:t>
            </w:r>
          </w:p>
        </w:tc>
      </w:tr>
      <w:tr w14:paraId="3348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1E72B89B">
            <w:pPr>
              <w:spacing w:after="0" w:line="240" w:lineRule="auto"/>
            </w:pPr>
            <w:r>
              <w:rPr>
                <w:color w:val="C8C8D2"/>
                <w:sz w:val="18"/>
              </w:rPr>
              <w:t>**对象池（隐式）**</w:t>
            </w:r>
          </w:p>
        </w:tc>
        <w:tc>
          <w:tcPr>
            <w:tcW w:w="3213" w:type="dxa"/>
            <w:shd w:val="clear" w:color="auto" w:fill="252535"/>
          </w:tcPr>
          <w:p w14:paraId="7E8B750B">
            <w:pPr>
              <w:spacing w:after="0" w:line="240" w:lineRule="auto"/>
            </w:pPr>
            <w:r>
              <w:rPr>
                <w:color w:val="C8C8D2"/>
                <w:sz w:val="18"/>
              </w:rPr>
              <w:t>`ArrayList` + `MAX_*` 上限</w:t>
            </w:r>
          </w:p>
        </w:tc>
        <w:tc>
          <w:tcPr>
            <w:tcW w:w="3213" w:type="dxa"/>
            <w:shd w:val="clear" w:color="auto" w:fill="252535"/>
          </w:tcPr>
          <w:p w14:paraId="046D89E7">
            <w:pPr>
              <w:spacing w:after="0" w:line="240" w:lineRule="auto"/>
            </w:pPr>
            <w:r>
              <w:rPr>
                <w:color w:val="C8C8D2"/>
                <w:sz w:val="18"/>
              </w:rPr>
              <w:t>防止无限生成导致 OOM</w:t>
            </w:r>
          </w:p>
        </w:tc>
      </w:tr>
      <w:tr w14:paraId="76EDE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76352E4F">
            <w:pPr>
              <w:spacing w:after="0" w:line="240" w:lineRule="auto"/>
            </w:pPr>
            <w:r>
              <w:rPr>
                <w:color w:val="C8C8D2"/>
                <w:sz w:val="18"/>
              </w:rPr>
              <w:t>**装饰器**</w:t>
            </w:r>
          </w:p>
        </w:tc>
        <w:tc>
          <w:tcPr>
            <w:tcW w:w="3213" w:type="dxa"/>
            <w:shd w:val="clear" w:color="auto" w:fill="1E1E2E"/>
          </w:tcPr>
          <w:p w14:paraId="2C734B26">
            <w:pPr>
              <w:spacing w:after="0" w:line="240" w:lineRule="auto"/>
            </w:pPr>
            <w:r>
              <w:rPr>
                <w:color w:val="C8C8D2"/>
                <w:sz w:val="18"/>
              </w:rPr>
              <w:t>`VfxManager.beginCamera/endCamera`</w:t>
            </w:r>
          </w:p>
        </w:tc>
        <w:tc>
          <w:tcPr>
            <w:tcW w:w="3213" w:type="dxa"/>
            <w:shd w:val="clear" w:color="auto" w:fill="1E1E2E"/>
          </w:tcPr>
          <w:p w14:paraId="44405DAD">
            <w:pPr>
              <w:spacing w:after="0" w:line="240" w:lineRule="auto"/>
            </w:pPr>
            <w:r>
              <w:rPr>
                <w:color w:val="C8C8D2"/>
                <w:sz w:val="18"/>
              </w:rPr>
              <w:t>相机变换 + 屏幕震动的叠加</w:t>
            </w:r>
          </w:p>
        </w:tc>
      </w:tr>
    </w:tbl>
    <w:p w14:paraId="3EF5738D"/>
    <w:p w14:paraId="7B7B3049">
      <w:r>
        <w:t>────────────────────────────────────────────────────────────</w:t>
      </w:r>
    </w:p>
    <w:p w14:paraId="59571E8A">
      <w:pPr>
        <w:pStyle w:val="4"/>
      </w:pPr>
      <w:r>
        <w:rPr>
          <w:color w:val="D2BE8C"/>
          <w:sz w:val="40"/>
        </w:rPr>
        <w:t>八、修改指南</w:t>
      </w:r>
    </w:p>
    <w:p w14:paraId="39EAEB85">
      <w:r>
        <w:rPr>
          <w:sz w:val="21"/>
        </w:rPr>
        <w:t>如果你想基于此架构进行修改，以下是常见改动的切入点：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9747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D2D3F"/>
          </w:tcPr>
          <w:p w14:paraId="774B7E64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目标</w:t>
            </w:r>
          </w:p>
        </w:tc>
        <w:tc>
          <w:tcPr>
            <w:tcW w:w="3213" w:type="dxa"/>
            <w:shd w:val="clear" w:color="auto" w:fill="2D2D3F"/>
          </w:tcPr>
          <w:p w14:paraId="14A2ABD0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修改文件</w:t>
            </w:r>
          </w:p>
        </w:tc>
        <w:tc>
          <w:tcPr>
            <w:tcW w:w="3213" w:type="dxa"/>
            <w:shd w:val="clear" w:color="auto" w:fill="2D2D3F"/>
          </w:tcPr>
          <w:p w14:paraId="1F0DEF7B">
            <w:pPr>
              <w:spacing w:after="0" w:line="240" w:lineRule="auto"/>
              <w:jc w:val="center"/>
            </w:pPr>
            <w:r>
              <w:rPr>
                <w:b/>
                <w:color w:val="FFF0C8"/>
                <w:sz w:val="18"/>
              </w:rPr>
              <w:t>注意事项</w:t>
            </w:r>
          </w:p>
        </w:tc>
      </w:tr>
      <w:tr w14:paraId="54DF0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10AE1FA8">
            <w:pPr>
              <w:spacing w:after="0" w:line="240" w:lineRule="auto"/>
            </w:pPr>
            <w:r>
              <w:rPr>
                <w:color w:val="C8C8D2"/>
                <w:sz w:val="18"/>
              </w:rPr>
              <w:t>添加新武器</w:t>
            </w:r>
          </w:p>
        </w:tc>
        <w:tc>
          <w:tcPr>
            <w:tcW w:w="3213" w:type="dxa"/>
            <w:shd w:val="clear" w:color="auto" w:fill="252535"/>
          </w:tcPr>
          <w:p w14:paraId="6E020CF0">
            <w:pPr>
              <w:spacing w:after="0" w:line="240" w:lineRule="auto"/>
            </w:pPr>
            <w:r>
              <w:rPr>
                <w:color w:val="C8C8D2"/>
                <w:sz w:val="18"/>
              </w:rPr>
              <w:t>`WeaponDef.java`（static 块新增）+ `WeaponManager.fire()`</w:t>
            </w:r>
          </w:p>
        </w:tc>
        <w:tc>
          <w:tcPr>
            <w:tcW w:w="3213" w:type="dxa"/>
            <w:shd w:val="clear" w:color="auto" w:fill="252535"/>
          </w:tcPr>
          <w:p w14:paraId="655AF7B6">
            <w:pPr>
              <w:spacing w:after="0" w:line="240" w:lineRule="auto"/>
            </w:pPr>
            <w:r>
              <w:rPr>
                <w:color w:val="C8C8D2"/>
                <w:sz w:val="18"/>
              </w:rPr>
              <w:t>需在 `randomWeaponId()` 和 `UpgradeSystem` 中加入新武器 ID</w:t>
            </w:r>
          </w:p>
        </w:tc>
      </w:tr>
      <w:tr w14:paraId="03E8F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6DA3C403">
            <w:pPr>
              <w:spacing w:after="0" w:line="240" w:lineRule="auto"/>
            </w:pPr>
            <w:r>
              <w:rPr>
                <w:color w:val="C8C8D2"/>
                <w:sz w:val="18"/>
              </w:rPr>
              <w:t>添加新敌人类型</w:t>
            </w:r>
          </w:p>
        </w:tc>
        <w:tc>
          <w:tcPr>
            <w:tcW w:w="3213" w:type="dxa"/>
            <w:shd w:val="clear" w:color="auto" w:fill="1E1E2E"/>
          </w:tcPr>
          <w:p w14:paraId="1504D3FD">
            <w:pPr>
              <w:spacing w:after="0" w:line="240" w:lineRule="auto"/>
            </w:pPr>
            <w:r>
              <w:rPr>
                <w:color w:val="C8C8D2"/>
                <w:sz w:val="18"/>
              </w:rPr>
              <w:t>`Enemy.java`（新增常量+switch case）</w:t>
            </w:r>
          </w:p>
        </w:tc>
        <w:tc>
          <w:tcPr>
            <w:tcW w:w="3213" w:type="dxa"/>
            <w:shd w:val="clear" w:color="auto" w:fill="1E1E2E"/>
          </w:tcPr>
          <w:p w14:paraId="66038FFA">
            <w:pPr>
              <w:spacing w:after="0" w:line="240" w:lineRule="auto"/>
            </w:pPr>
            <w:r>
              <w:rPr>
                <w:color w:val="C8C8D2"/>
                <w:sz w:val="18"/>
              </w:rPr>
              <w:t>在 `EnemySpawner.spawnEnemyByTime()` 分配概率</w:t>
            </w:r>
          </w:p>
        </w:tc>
      </w:tr>
      <w:tr w14:paraId="27C51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41BFDF28">
            <w:pPr>
              <w:spacing w:after="0" w:line="240" w:lineRule="auto"/>
            </w:pPr>
            <w:r>
              <w:rPr>
                <w:color w:val="C8C8D2"/>
                <w:sz w:val="18"/>
              </w:rPr>
              <w:t>添加新角色</w:t>
            </w:r>
          </w:p>
        </w:tc>
        <w:tc>
          <w:tcPr>
            <w:tcW w:w="3213" w:type="dxa"/>
            <w:shd w:val="clear" w:color="auto" w:fill="252535"/>
          </w:tcPr>
          <w:p w14:paraId="43FF8331">
            <w:pPr>
              <w:spacing w:after="0" w:line="240" w:lineRule="auto"/>
            </w:pPr>
            <w:r>
              <w:rPr>
                <w:color w:val="C8C8D2"/>
                <w:sz w:val="18"/>
              </w:rPr>
              <w:t>`CharacterDef.all()`</w:t>
            </w:r>
          </w:p>
        </w:tc>
        <w:tc>
          <w:tcPr>
            <w:tcW w:w="3213" w:type="dxa"/>
            <w:shd w:val="clear" w:color="auto" w:fill="252535"/>
          </w:tcPr>
          <w:p w14:paraId="10E845ED">
            <w:pPr>
              <w:spacing w:after="0" w:line="240" w:lineRule="auto"/>
            </w:pPr>
            <w:r>
              <w:rPr>
                <w:color w:val="C8C8D2"/>
                <w:sz w:val="18"/>
              </w:rPr>
              <w:t>需创建对应精灵表资源</w:t>
            </w:r>
          </w:p>
        </w:tc>
      </w:tr>
      <w:tr w14:paraId="2057F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7392BA67">
            <w:pPr>
              <w:spacing w:after="0" w:line="240" w:lineRule="auto"/>
            </w:pPr>
            <w:r>
              <w:rPr>
                <w:color w:val="C8C8D2"/>
                <w:sz w:val="18"/>
              </w:rPr>
              <w:t>调整平衡性</w:t>
            </w:r>
          </w:p>
        </w:tc>
        <w:tc>
          <w:tcPr>
            <w:tcW w:w="3213" w:type="dxa"/>
            <w:shd w:val="clear" w:color="auto" w:fill="1E1E2E"/>
          </w:tcPr>
          <w:p w14:paraId="1090E68E">
            <w:pPr>
              <w:spacing w:after="0" w:line="240" w:lineRule="auto"/>
            </w:pPr>
            <w:r>
              <w:rPr>
                <w:color w:val="C8C8D2"/>
                <w:sz w:val="18"/>
              </w:rPr>
              <w:t>`GameConfig.java`</w:t>
            </w:r>
          </w:p>
        </w:tc>
        <w:tc>
          <w:tcPr>
            <w:tcW w:w="3213" w:type="dxa"/>
            <w:shd w:val="clear" w:color="auto" w:fill="1E1E2E"/>
          </w:tcPr>
          <w:p w14:paraId="6F845605">
            <w:pPr>
              <w:spacing w:after="0" w:line="240" w:lineRule="auto"/>
            </w:pPr>
            <w:r>
              <w:rPr>
                <w:color w:val="C8C8D2"/>
                <w:sz w:val="18"/>
              </w:rPr>
              <w:t>所有数值参数集中在这里</w:t>
            </w:r>
          </w:p>
        </w:tc>
      </w:tr>
      <w:tr w14:paraId="48DEF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6E868DB6">
            <w:pPr>
              <w:spacing w:after="0" w:line="240" w:lineRule="auto"/>
            </w:pPr>
            <w:r>
              <w:rPr>
                <w:color w:val="C8C8D2"/>
                <w:sz w:val="18"/>
              </w:rPr>
              <w:t>添加新升级选项</w:t>
            </w:r>
          </w:p>
        </w:tc>
        <w:tc>
          <w:tcPr>
            <w:tcW w:w="3213" w:type="dxa"/>
            <w:shd w:val="clear" w:color="auto" w:fill="252535"/>
          </w:tcPr>
          <w:p w14:paraId="0FEFFDF0">
            <w:pPr>
              <w:spacing w:after="0" w:line="240" w:lineRule="auto"/>
            </w:pPr>
            <w:r>
              <w:rPr>
                <w:color w:val="C8C8D2"/>
                <w:sz w:val="18"/>
              </w:rPr>
              <w:t>`UpgradeSystem.makeOneChoice()`</w:t>
            </w:r>
          </w:p>
        </w:tc>
        <w:tc>
          <w:tcPr>
            <w:tcW w:w="3213" w:type="dxa"/>
            <w:shd w:val="clear" w:color="auto" w:fill="252535"/>
          </w:tcPr>
          <w:p w14:paraId="7D1A1781">
            <w:pPr>
              <w:spacing w:after="0" w:line="240" w:lineRule="auto"/>
            </w:pPr>
            <w:r>
              <w:rPr>
                <w:color w:val="C8C8D2"/>
                <w:sz w:val="18"/>
              </w:rPr>
              <w:t>实现 `UpgradeAction` 接口</w:t>
            </w:r>
          </w:p>
        </w:tc>
      </w:tr>
      <w:tr w14:paraId="4BE71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1EE33646">
            <w:pPr>
              <w:spacing w:after="0" w:line="240" w:lineRule="auto"/>
            </w:pPr>
            <w:r>
              <w:rPr>
                <w:color w:val="C8C8D2"/>
                <w:sz w:val="18"/>
              </w:rPr>
              <w:t>添加新终极技能</w:t>
            </w:r>
          </w:p>
        </w:tc>
        <w:tc>
          <w:tcPr>
            <w:tcW w:w="3213" w:type="dxa"/>
            <w:shd w:val="clear" w:color="auto" w:fill="1E1E2E"/>
          </w:tcPr>
          <w:p w14:paraId="4117C3AD">
            <w:pPr>
              <w:spacing w:after="0" w:line="240" w:lineRule="auto"/>
            </w:pPr>
            <w:r>
              <w:rPr>
                <w:color w:val="C8C8D2"/>
                <w:sz w:val="18"/>
              </w:rPr>
              <w:t>`UltimateSkill.java`</w:t>
            </w:r>
          </w:p>
        </w:tc>
        <w:tc>
          <w:tcPr>
            <w:tcW w:w="3213" w:type="dxa"/>
            <w:shd w:val="clear" w:color="auto" w:fill="1E1E2E"/>
          </w:tcPr>
          <w:p w14:paraId="76BE9A89">
            <w:pPr>
              <w:spacing w:after="0" w:line="240" w:lineRule="auto"/>
            </w:pPr>
            <w:r>
              <w:rPr>
                <w:color w:val="C8C8D2"/>
                <w:sz w:val="18"/>
              </w:rPr>
              <w:t>在 `activate()` 和 `onActiveUpdate()` 添加</w:t>
            </w:r>
          </w:p>
        </w:tc>
      </w:tr>
      <w:tr w14:paraId="04290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165B6E74">
            <w:pPr>
              <w:spacing w:after="0" w:line="240" w:lineRule="auto"/>
            </w:pPr>
            <w:r>
              <w:rPr>
                <w:color w:val="C8C8D2"/>
                <w:sz w:val="18"/>
              </w:rPr>
              <w:t>修改 UI 样式</w:t>
            </w:r>
          </w:p>
        </w:tc>
        <w:tc>
          <w:tcPr>
            <w:tcW w:w="3213" w:type="dxa"/>
            <w:shd w:val="clear" w:color="auto" w:fill="252535"/>
          </w:tcPr>
          <w:p w14:paraId="1A369F52">
            <w:pPr>
              <w:spacing w:after="0" w:line="240" w:lineRule="auto"/>
            </w:pPr>
            <w:r>
              <w:rPr>
                <w:color w:val="C8C8D2"/>
                <w:sz w:val="18"/>
              </w:rPr>
              <w:t>`SurvivalGame.renderHUD()` 等方法</w:t>
            </w:r>
          </w:p>
        </w:tc>
        <w:tc>
          <w:tcPr>
            <w:tcW w:w="3213" w:type="dxa"/>
            <w:shd w:val="clear" w:color="auto" w:fill="252535"/>
          </w:tcPr>
          <w:p w14:paraId="1003C8CC">
            <w:pPr>
              <w:spacing w:after="0" w:line="240" w:lineRule="auto"/>
            </w:pPr>
            <w:r>
              <w:rPr>
                <w:color w:val="C8C8D2"/>
                <w:sz w:val="18"/>
              </w:rPr>
              <w:t>WYSIWYG，直接改像素坐标</w:t>
            </w:r>
          </w:p>
        </w:tc>
      </w:tr>
      <w:tr w14:paraId="7667E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6760F04A">
            <w:pPr>
              <w:spacing w:after="0" w:line="240" w:lineRule="auto"/>
            </w:pPr>
            <w:r>
              <w:rPr>
                <w:color w:val="C8C8D2"/>
                <w:sz w:val="18"/>
              </w:rPr>
              <w:t>添加新游戏状态</w:t>
            </w:r>
          </w:p>
        </w:tc>
        <w:tc>
          <w:tcPr>
            <w:tcW w:w="3213" w:type="dxa"/>
            <w:shd w:val="clear" w:color="auto" w:fill="1E1E2E"/>
          </w:tcPr>
          <w:p w14:paraId="6573D3A4">
            <w:pPr>
              <w:spacing w:after="0" w:line="240" w:lineRule="auto"/>
            </w:pPr>
            <w:r>
              <w:rPr>
                <w:color w:val="C8C8D2"/>
                <w:sz w:val="18"/>
              </w:rPr>
              <w:t>`SurvivalGame`</w:t>
            </w:r>
          </w:p>
        </w:tc>
        <w:tc>
          <w:tcPr>
            <w:tcW w:w="3213" w:type="dxa"/>
            <w:shd w:val="clear" w:color="auto" w:fill="1E1E2E"/>
          </w:tcPr>
          <w:p w14:paraId="3D1FBBE1">
            <w:pPr>
              <w:spacing w:after="0" w:line="240" w:lineRule="auto"/>
            </w:pPr>
            <w:r>
              <w:rPr>
                <w:color w:val="C8C8D2"/>
                <w:sz w:val="18"/>
              </w:rPr>
              <w:t>添加 STATE_* 常量 + update/render/input 的分支</w:t>
            </w:r>
          </w:p>
        </w:tc>
      </w:tr>
      <w:tr w14:paraId="7E94A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777F9294">
            <w:pPr>
              <w:spacing w:after="0" w:line="240" w:lineRule="auto"/>
            </w:pPr>
            <w:r>
              <w:rPr>
                <w:color w:val="C8C8D2"/>
                <w:sz w:val="18"/>
              </w:rPr>
              <w:t>添加新特性粒子效果</w:t>
            </w:r>
          </w:p>
        </w:tc>
        <w:tc>
          <w:tcPr>
            <w:tcW w:w="3213" w:type="dxa"/>
            <w:shd w:val="clear" w:color="auto" w:fill="252535"/>
          </w:tcPr>
          <w:p w14:paraId="29CEBCF2">
            <w:pPr>
              <w:spacing w:after="0" w:line="240" w:lineRule="auto"/>
            </w:pPr>
            <w:r>
              <w:rPr>
                <w:color w:val="C8C8D2"/>
                <w:sz w:val="18"/>
              </w:rPr>
              <w:t>`VfxManager`</w:t>
            </w:r>
          </w:p>
        </w:tc>
        <w:tc>
          <w:tcPr>
            <w:tcW w:w="3213" w:type="dxa"/>
            <w:shd w:val="clear" w:color="auto" w:fill="252535"/>
          </w:tcPr>
          <w:p w14:paraId="72C27A46">
            <w:pPr>
              <w:spacing w:after="0" w:line="240" w:lineRule="auto"/>
            </w:pPr>
            <w:r>
              <w:rPr>
                <w:color w:val="C8C8D2"/>
                <w:sz w:val="18"/>
              </w:rPr>
              <w:t>新增类似 `spawnDeathBurst()` 的工厂方法</w:t>
            </w:r>
          </w:p>
        </w:tc>
      </w:tr>
      <w:tr w14:paraId="07D14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E1E2E"/>
          </w:tcPr>
          <w:p w14:paraId="0EE85111">
            <w:pPr>
              <w:spacing w:after="0" w:line="240" w:lineRule="auto"/>
            </w:pPr>
            <w:r>
              <w:rPr>
                <w:color w:val="C8C8D2"/>
                <w:sz w:val="18"/>
              </w:rPr>
              <w:t>修改地图布局</w:t>
            </w:r>
          </w:p>
        </w:tc>
        <w:tc>
          <w:tcPr>
            <w:tcW w:w="3213" w:type="dxa"/>
            <w:shd w:val="clear" w:color="auto" w:fill="1E1E2E"/>
          </w:tcPr>
          <w:p w14:paraId="6A5E7D3E">
            <w:pPr>
              <w:spacing w:after="0" w:line="240" w:lineRule="auto"/>
            </w:pPr>
            <w:r>
              <w:rPr>
                <w:color w:val="C8C8D2"/>
                <w:sz w:val="18"/>
              </w:rPr>
              <w:t>`GameMap.generate()`</w:t>
            </w:r>
          </w:p>
        </w:tc>
        <w:tc>
          <w:tcPr>
            <w:tcW w:w="3213" w:type="dxa"/>
            <w:shd w:val="clear" w:color="auto" w:fill="1E1E2E"/>
          </w:tcPr>
          <w:p w14:paraId="26D1321A">
            <w:pPr>
              <w:spacing w:after="0" w:line="240" w:lineRule="auto"/>
            </w:pPr>
            <w:r>
              <w:rPr>
                <w:color w:val="C8C8D2"/>
                <w:sz w:val="18"/>
              </w:rPr>
              <w:t>直接改坐标</w:t>
            </w:r>
          </w:p>
        </w:tc>
      </w:tr>
      <w:tr w14:paraId="7364B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252535"/>
          </w:tcPr>
          <w:p w14:paraId="71234B2D">
            <w:pPr>
              <w:spacing w:after="0" w:line="240" w:lineRule="auto"/>
            </w:pPr>
            <w:r>
              <w:rPr>
                <w:color w:val="C8C8D2"/>
                <w:sz w:val="18"/>
              </w:rPr>
              <w:t>添加音效</w:t>
            </w:r>
          </w:p>
        </w:tc>
        <w:tc>
          <w:tcPr>
            <w:tcW w:w="3213" w:type="dxa"/>
            <w:shd w:val="clear" w:color="auto" w:fill="252535"/>
          </w:tcPr>
          <w:p w14:paraId="34D866BC">
            <w:pPr>
              <w:spacing w:after="0" w:line="240" w:lineRule="auto"/>
            </w:pPr>
            <w:r>
              <w:rPr>
                <w:color w:val="C8C8D2"/>
                <w:sz w:val="18"/>
              </w:rPr>
              <w:t>`AudioManager` + 放入 `audio/` 目录</w:t>
            </w:r>
          </w:p>
        </w:tc>
        <w:tc>
          <w:tcPr>
            <w:tcW w:w="3213" w:type="dxa"/>
            <w:shd w:val="clear" w:color="auto" w:fill="252535"/>
          </w:tcPr>
          <w:p w14:paraId="322BE62F">
            <w:pPr>
              <w:spacing w:after="0" w:line="240" w:lineRule="auto"/>
            </w:pPr>
            <w:r>
              <w:rPr>
                <w:color w:val="C8C8D2"/>
                <w:sz w:val="18"/>
              </w:rPr>
              <w:t>只支持 WAV 格式</w:t>
            </w:r>
          </w:p>
        </w:tc>
      </w:tr>
    </w:tbl>
    <w:p w14:paraId="56D39946"/>
    <w:p w14:paraId="23F271FC">
      <w:r>
        <w:t>────────────────────────────────────────────────────────────</w:t>
      </w:r>
    </w:p>
    <w:p w14:paraId="37CE706A">
      <w:pPr>
        <w:pStyle w:val="4"/>
      </w:pPr>
      <w:r>
        <w:rPr>
          <w:color w:val="D2BE8C"/>
          <w:sz w:val="40"/>
        </w:rPr>
        <w:t>九、潜在问题与改进建议</w:t>
      </w:r>
    </w:p>
    <w:p w14:paraId="4E28943D">
      <w:pPr>
        <w:pStyle w:val="14"/>
      </w:pPr>
      <w:r>
        <w:rPr>
          <w:sz w:val="21"/>
        </w:rPr>
        <w:t>**包结构：** 所有 31 个类都在默认包中，建议分包：</w:t>
      </w:r>
      <w:r>
        <w:rPr>
          <w:rFonts w:ascii="Consolas" w:hAnsi="Consolas"/>
          <w:color w:val="C8A064"/>
          <w:sz w:val="19"/>
        </w:rPr>
        <w:t>engine/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entity/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system/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data/</w:t>
      </w:r>
      <w:r>
        <w:rPr>
          <w:sz w:val="21"/>
        </w:rPr>
        <w:t xml:space="preserve">, </w:t>
      </w:r>
      <w:r>
        <w:rPr>
          <w:rFonts w:ascii="Consolas" w:hAnsi="Consolas"/>
          <w:color w:val="C8A064"/>
          <w:sz w:val="19"/>
        </w:rPr>
        <w:t>render/</w:t>
      </w:r>
    </w:p>
    <w:p w14:paraId="5B141403">
      <w:pPr>
        <w:pStyle w:val="14"/>
      </w:pPr>
      <w:r>
        <w:rPr>
          <w:sz w:val="21"/>
        </w:rPr>
        <w:t>**碰撞检测精度：** 圆形碰撞体对大尺寸矩形障碍物不够精确，可考虑分离轴定理（SAT）</w:t>
      </w:r>
    </w:p>
    <w:p w14:paraId="4165DB29">
      <w:pPr>
        <w:pStyle w:val="14"/>
      </w:pPr>
      <w:r>
        <w:rPr>
          <w:sz w:val="21"/>
        </w:rPr>
        <w:t>**渲染顺序：** 没有深度排序（z-ordering），实体按固定顺序渲染，可能导致精灵遮挡异常</w:t>
      </w:r>
    </w:p>
    <w:p w14:paraId="7D3A6D25">
      <w:pPr>
        <w:pStyle w:val="14"/>
      </w:pPr>
      <w:r>
        <w:rPr>
          <w:sz w:val="21"/>
        </w:rPr>
        <w:t>**音频引擎限制：** 仅支持 WAV 格式，文件较大。可考虑支持 OGG/MP3</w:t>
      </w:r>
    </w:p>
    <w:p w14:paraId="4FDAA9AC">
      <w:pPr>
        <w:pStyle w:val="14"/>
      </w:pPr>
      <w:r>
        <w:rPr>
          <w:sz w:val="21"/>
        </w:rPr>
        <w:t xml:space="preserve">**精灵动画：** Mage 类没有独立精灵动画，使用回退渲染。需补充精灵表或扩展 </w:t>
      </w:r>
      <w:r>
        <w:rPr>
          <w:rFonts w:ascii="Consolas" w:hAnsi="Consolas"/>
          <w:color w:val="C8A064"/>
          <w:sz w:val="19"/>
        </w:rPr>
        <w:t>SpriteManager</w:t>
      </w:r>
    </w:p>
    <w:p w14:paraId="0AA1603C">
      <w:pPr>
        <w:pStyle w:val="14"/>
      </w:pPr>
      <w:r>
        <w:rPr>
          <w:sz w:val="21"/>
        </w:rPr>
        <w:t>**武器上限：** 武器数组只有 5 个槽位（</w:t>
      </w:r>
      <w:r>
        <w:rPr>
          <w:rFonts w:ascii="Consolas" w:hAnsi="Consolas"/>
          <w:color w:val="C8A064"/>
          <w:sz w:val="19"/>
        </w:rPr>
        <w:t>WeaponDef.ALL</w:t>
      </w:r>
      <w:r>
        <w:rPr>
          <w:sz w:val="21"/>
        </w:rPr>
        <w:t xml:space="preserve"> 大小 20 但只用了 0-4），添加新武器需要扩展</w:t>
      </w:r>
    </w:p>
    <w:p w14:paraId="5E17E5E7">
      <w:pPr>
        <w:pStyle w:val="14"/>
      </w:pPr>
      <w:r>
        <w:rPr>
          <w:sz w:val="21"/>
        </w:rPr>
        <w:t>**调试功能：** 按 L 键可快速升级（测试用），发布前应移除或加条件编译</w:t>
      </w:r>
    </w:p>
    <w:p w14:paraId="7E3EE654">
      <w:r>
        <w:t>────────────────────────────────────────────────────────────</w:t>
      </w:r>
    </w:p>
    <w:p w14:paraId="297AF422">
      <w:r>
        <w:rPr>
          <w:sz w:val="21"/>
        </w:rPr>
        <w:t>*文档生成日期：2026-05-22*</w:t>
      </w: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E9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D2D2D2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hd w:val="clear" w:fill="1E1E2E"/>
      <w:spacing w:before="40" w:after="40" w:line="276" w:lineRule="auto"/>
      <w:ind w:left="283"/>
    </w:pPr>
    <w:rPr>
      <w:rFonts w:ascii="Consolas" w:hAnsi="Consolas" w:eastAsiaTheme="minorEastAsia" w:cstheme="minorBidi"/>
      <w:color w:val="DCDCDC"/>
      <w:sz w:val="18"/>
      <w:szCs w:val="22"/>
      <w:lang w:val="en-US" w:eastAsia="en-US" w:bidi="ar-SA"/>
    </w:rPr>
  </w:style>
  <w:style w:type="character" w:customStyle="1" w:styleId="165">
    <w:name w:val="InlineCode"/>
    <w:uiPriority w:val="0"/>
    <w:rPr>
      <w:rFonts w:ascii="Consolas" w:hAnsi="Consolas"/>
      <w:color w:val="C89664"/>
      <w:sz w:val="19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284</Words>
  <Characters>527</Characters>
  <Lines>0</Lines>
  <Paragraphs>0</Paragraphs>
  <TotalTime>185</TotalTime>
  <ScaleCrop>false</ScaleCrop>
  <LinksUpToDate>false</LinksUpToDate>
  <CharactersWithSpaces>573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悔心</cp:lastModifiedBy>
  <dcterms:modified xsi:type="dcterms:W3CDTF">2026-05-22T12:18:41Z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eyJoZGlkIjoiOTM3YTcwZjE1YzU2NzI0Y2Q0MjkyNTc4OGVjYTk5ZWEiLCJ1c2VySWQiOiI4MDY4ODczNDMifQ==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EF48BE6B60494A5EB380DA6EEBBCDC44_12</vt:lpwstr>
  </property>
</Properties>
</file>